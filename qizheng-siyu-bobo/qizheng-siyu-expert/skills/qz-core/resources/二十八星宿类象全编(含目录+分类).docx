
<file path=[Content_Types].xml><?xml version="1.0" encoding="utf-8"?>
<ns0:Types xmlns:ns0="http://schemas.openxmlformats.org/package/2006/content-types">
  <ns0:Default Extension="xml" ContentType="application/xml"/>
  <ns0:Default Extension="emf" ContentType="image/x-emf"/>
  <ns0:Default Extension="rels" ContentType="application/vnd.openxmlformats-package.relationships+xml"/>
  <ns0:Override PartName="/customXml/itemProps1.xml" ContentType="application/vnd.openxmlformats-officedocument.customXmlProperties+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word/document.xml" ContentType="application/vnd.openxmlformats-officedocument.wordprocessingml.document.main+xml"/>
  <ns0:Override PartName="/word/endnotes.xml" ContentType="application/vnd.openxmlformats-officedocument.wordprocessingml.endnotes+xml"/>
  <ns0:Override PartName="/word/fontTable.xml" ContentType="application/vnd.openxmlformats-officedocument.wordprocessingml.fontTable+xml"/>
  <ns0:Override PartName="/word/footnotes.xml" ContentType="application/vnd.openxmlformats-officedocument.wordprocessingml.footnotes+xml"/>
  <ns0:Override PartName="/word/numbering.xml" ContentType="application/vnd.openxmlformats-officedocument.wordprocessingml.numbering+xml"/>
  <ns0:Override PartName="/word/settings.xml" ContentType="application/vnd.openxmlformats-officedocument.wordprocessingml.settings+xml"/>
  <ns0:Override PartName="/word/styles.xml" ContentType="application/vnd.openxmlformats-officedocument.wordprocessingml.styles+xml"/>
  <ns0:Override PartName="/word/theme/theme1.xml" ContentType="application/vnd.openxmlformats-officedocument.theme+xml"/>
</ns0:Types>
</file>

<file path=_rels/.rels><?xml version='1.0' encoding='utf-8'?>
<ns0:Relationships xmlns:ns0="http://schemas.openxmlformats.org/package/2006/relationships"><ns0:Relationship Id="rId5" Type="http://schemas.openxmlformats.org/officeDocument/2006/relationships/officeDocument" Target="word/document.xml" /><ns0:Relationship Id="rId3" Type="http://schemas.openxmlformats.org/package/2006/relationships/metadata/core-properties" Target="docProps/core.xml" /><ns0:Relationship Id="rId2" Type="http://schemas.openxmlformats.org/officeDocument/2006/relationships/extended-properties" Target="docProps/app.xml" /></ns0: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C44D04"/>
    <w:p w14:paraId="2DF259EF">
      <w:pPr>
        <w:spacing w:after="120" w:line="440" w:lineRule="exact"/>
        <w:jc w:val="center"/>
      </w:pPr>
      <w:r>
        <w:rPr>
          <w:rFonts w:ascii="微软雅黑" w:hAnsi="微软雅黑" w:eastAsia="微软雅黑"/>
          <w:b/>
          <w:color w:val="1A1A2E"/>
          <w:sz w:val="52"/>
        </w:rPr>
        <w:t>二十八星宿类象全编</w:t>
      </w:r>
    </w:p>
    <w:p w14:paraId="6F656346">
      <w:pPr>
        <w:spacing w:after="120" w:line="440" w:lineRule="exact"/>
        <w:jc w:val="center"/>
      </w:pPr>
      <w:r>
        <w:rPr>
          <w:rFonts w:ascii="微软雅黑" w:hAnsi="微软雅黑" w:eastAsia="微软雅黑"/>
          <w:b w:val="0"/>
          <w:color w:val="666666"/>
          <w:sz w:val="24"/>
        </w:rPr>
        <w:t>基于古籍文献与出土资料整理</w:t>
      </w:r>
    </w:p>
    <w:p w14:paraId="2B187F8C">
      <w:pPr>
        <w:spacing w:after="120" w:line="440" w:lineRule="exact"/>
        <w:jc w:val="center"/>
      </w:pPr>
      <w:r>
        <w:rPr>
          <w:rFonts w:ascii="微软雅黑" w:hAnsi="微软雅黑" w:eastAsia="微软雅黑"/>
          <w:b w:val="0"/>
          <w:color w:val="888888"/>
          <w:sz w:val="20"/>
        </w:rPr>
        <w:t>资料来源：《史记》《晋书》《五行大义》等正史天文志、曾侯乙墓漆箱、清华简《五纪》等出土文献</w:t>
      </w:r>
    </w:p>
    <w:p w14:paraId="3A4B9A39"/>
    <w:p w14:paraId="0C3E3970">
      <w:pPr>
        <w:pStyle w:val="3"/>
      </w:pPr>
      <w:r>
        <w:t>总纲</w:t>
      </w:r>
    </w:p>
    <w:p w14:paraId="36315F33">
      <w:pPr>
        <w:spacing w:after="120" w:line="440" w:lineRule="exact"/>
      </w:pPr>
      <w:r>
        <w:rPr>
          <w:rFonts w:ascii="微软雅黑" w:hAnsi="微软雅黑" w:eastAsia="微软雅黑"/>
          <w:b w:val="0"/>
          <w:sz w:val="22"/>
        </w:rPr>
        <w:t>二十八星宿是中国古代天文学与星象学的重要体系，将黄道附近的恒星划分为二十八个星区，分属东（青龙）、北（玄武）、西（白虎）、南（朱雀）四象。每象七宿，每宿各有其星官、度数、分野及吉凶含义。以下根据《史记·天官书》《晋书·天文志》《五行大义》、曾侯乙墓漆箱星图、清华简《五纪》、《二十八宿周天星官通释》等文献综合整理。</w:t>
      </w:r>
    </w:p>
    <w:p w14:paraId="44C5FC43">
      <w:pPr>
        <w:pStyle w:val="3"/>
      </w:pPr>
      <w:r>
        <w:t>二十八星宿概要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 w14:paraId="72D81AB7">
        <w:tc>
          <w:tcPr>
            <w:tcW w:w="1080" w:type="dxa"/>
          </w:tcPr>
          <w:p w14:paraId="3C00D0C8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四象</w:t>
            </w:r>
          </w:p>
        </w:tc>
        <w:tc>
          <w:tcPr>
            <w:tcW w:w="1080" w:type="dxa"/>
          </w:tcPr>
          <w:p w14:paraId="38DF55B4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星宿 1</w:t>
            </w:r>
          </w:p>
        </w:tc>
        <w:tc>
          <w:tcPr>
            <w:tcW w:w="1080" w:type="dxa"/>
          </w:tcPr>
          <w:p w14:paraId="137F701A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星宿 2</w:t>
            </w:r>
          </w:p>
        </w:tc>
        <w:tc>
          <w:tcPr>
            <w:tcW w:w="1080" w:type="dxa"/>
          </w:tcPr>
          <w:p w14:paraId="0605D056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星宿 3</w:t>
            </w:r>
          </w:p>
        </w:tc>
        <w:tc>
          <w:tcPr>
            <w:tcW w:w="1080" w:type="dxa"/>
          </w:tcPr>
          <w:p w14:paraId="64BD8619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星宿 4</w:t>
            </w:r>
          </w:p>
        </w:tc>
        <w:tc>
          <w:tcPr>
            <w:tcW w:w="1080" w:type="dxa"/>
          </w:tcPr>
          <w:p w14:paraId="0627A2CB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星宿 5</w:t>
            </w:r>
          </w:p>
        </w:tc>
        <w:tc>
          <w:tcPr>
            <w:tcW w:w="1080" w:type="dxa"/>
          </w:tcPr>
          <w:p w14:paraId="22C66C0D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星宿 6</w:t>
            </w:r>
          </w:p>
        </w:tc>
        <w:tc>
          <w:tcPr>
            <w:tcW w:w="1080" w:type="dxa"/>
          </w:tcPr>
          <w:p w14:paraId="03547F24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星宿 7</w:t>
            </w:r>
          </w:p>
        </w:tc>
      </w:tr>
      <w:tr w14:paraId="4CBD9769">
        <w:tc>
          <w:tcPr>
            <w:tcW w:w="1080" w:type="dxa"/>
          </w:tcPr>
          <w:p w14:paraId="0862EB1C">
            <w:pPr>
              <w:spacing w:after="0" w:line="240" w:lineRule="auto"/>
              <w:jc w:val="center"/>
            </w:pPr>
            <w:r>
              <w:rPr>
                <w:sz w:val="19"/>
              </w:rPr>
              <w:t>东方青龙</w:t>
            </w:r>
          </w:p>
        </w:tc>
        <w:tc>
          <w:tcPr>
            <w:tcW w:w="1080" w:type="dxa"/>
          </w:tcPr>
          <w:p w14:paraId="4F905548">
            <w:pPr>
              <w:spacing w:after="0" w:line="240" w:lineRule="auto"/>
              <w:jc w:val="center"/>
            </w:pPr>
            <w:r>
              <w:rPr>
                <w:sz w:val="19"/>
              </w:rPr>
              <w:t>角宿（木）</w:t>
            </w:r>
          </w:p>
        </w:tc>
        <w:tc>
          <w:tcPr>
            <w:tcW w:w="1080" w:type="dxa"/>
          </w:tcPr>
          <w:p w14:paraId="09A082C4">
            <w:pPr>
              <w:spacing w:after="0" w:line="240" w:lineRule="auto"/>
              <w:jc w:val="center"/>
            </w:pPr>
            <w:r>
              <w:rPr>
                <w:sz w:val="19"/>
              </w:rPr>
              <w:t>亢宿（金）</w:t>
            </w:r>
          </w:p>
        </w:tc>
        <w:tc>
          <w:tcPr>
            <w:tcW w:w="1080" w:type="dxa"/>
          </w:tcPr>
          <w:p w14:paraId="1354FF79">
            <w:pPr>
              <w:spacing w:after="0" w:line="240" w:lineRule="auto"/>
              <w:jc w:val="center"/>
            </w:pPr>
            <w:r>
              <w:rPr>
                <w:sz w:val="19"/>
              </w:rPr>
              <w:t>氐宿（土）</w:t>
            </w:r>
          </w:p>
        </w:tc>
        <w:tc>
          <w:tcPr>
            <w:tcW w:w="1080" w:type="dxa"/>
          </w:tcPr>
          <w:p w14:paraId="27CB4505">
            <w:pPr>
              <w:spacing w:after="0" w:line="240" w:lineRule="auto"/>
              <w:jc w:val="center"/>
            </w:pPr>
            <w:r>
              <w:rPr>
                <w:sz w:val="19"/>
              </w:rPr>
              <w:t>房宿（日）</w:t>
            </w:r>
          </w:p>
        </w:tc>
        <w:tc>
          <w:tcPr>
            <w:tcW w:w="1080" w:type="dxa"/>
          </w:tcPr>
          <w:p w14:paraId="5DEFE1A9">
            <w:pPr>
              <w:spacing w:after="0" w:line="240" w:lineRule="auto"/>
              <w:jc w:val="center"/>
            </w:pPr>
            <w:r>
              <w:rPr>
                <w:sz w:val="19"/>
              </w:rPr>
              <w:t>心宿（月）</w:t>
            </w:r>
          </w:p>
        </w:tc>
        <w:tc>
          <w:tcPr>
            <w:tcW w:w="1080" w:type="dxa"/>
          </w:tcPr>
          <w:p w14:paraId="733C374C">
            <w:pPr>
              <w:spacing w:after="0" w:line="240" w:lineRule="auto"/>
              <w:jc w:val="center"/>
            </w:pPr>
            <w:r>
              <w:rPr>
                <w:sz w:val="19"/>
              </w:rPr>
              <w:t>尾宿（火）</w:t>
            </w:r>
          </w:p>
        </w:tc>
        <w:tc>
          <w:tcPr>
            <w:tcW w:w="1080" w:type="dxa"/>
          </w:tcPr>
          <w:p w14:paraId="40CFF413">
            <w:pPr>
              <w:spacing w:after="0" w:line="240" w:lineRule="auto"/>
              <w:jc w:val="center"/>
            </w:pPr>
            <w:r>
              <w:rPr>
                <w:sz w:val="19"/>
              </w:rPr>
              <w:t>箕宿（水）</w:t>
            </w:r>
          </w:p>
        </w:tc>
      </w:tr>
      <w:tr w14:paraId="29A34F13">
        <w:tc>
          <w:tcPr>
            <w:tcW w:w="1080" w:type="dxa"/>
          </w:tcPr>
          <w:p w14:paraId="2BAF64BE">
            <w:pPr>
              <w:spacing w:after="0" w:line="240" w:lineRule="auto"/>
              <w:jc w:val="center"/>
            </w:pPr>
            <w:r>
              <w:rPr>
                <w:sz w:val="19"/>
              </w:rPr>
              <w:t>北方玄武</w:t>
            </w:r>
          </w:p>
        </w:tc>
        <w:tc>
          <w:tcPr>
            <w:tcW w:w="1080" w:type="dxa"/>
          </w:tcPr>
          <w:p w14:paraId="114FB437">
            <w:pPr>
              <w:spacing w:after="0" w:line="240" w:lineRule="auto"/>
              <w:jc w:val="center"/>
            </w:pPr>
            <w:r>
              <w:rPr>
                <w:sz w:val="19"/>
              </w:rPr>
              <w:t>斗宿（木）</w:t>
            </w:r>
          </w:p>
        </w:tc>
        <w:tc>
          <w:tcPr>
            <w:tcW w:w="1080" w:type="dxa"/>
          </w:tcPr>
          <w:p w14:paraId="31D7FA2B">
            <w:pPr>
              <w:spacing w:after="0" w:line="240" w:lineRule="auto"/>
              <w:jc w:val="center"/>
            </w:pPr>
            <w:r>
              <w:rPr>
                <w:sz w:val="19"/>
              </w:rPr>
              <w:t>牛宿（金）</w:t>
            </w:r>
          </w:p>
        </w:tc>
        <w:tc>
          <w:tcPr>
            <w:tcW w:w="1080" w:type="dxa"/>
          </w:tcPr>
          <w:p w14:paraId="0B1D5FD5">
            <w:pPr>
              <w:spacing w:after="0" w:line="240" w:lineRule="auto"/>
              <w:jc w:val="center"/>
            </w:pPr>
            <w:r>
              <w:rPr>
                <w:sz w:val="19"/>
              </w:rPr>
              <w:t>女宿（土）</w:t>
            </w:r>
          </w:p>
        </w:tc>
        <w:tc>
          <w:tcPr>
            <w:tcW w:w="1080" w:type="dxa"/>
          </w:tcPr>
          <w:p w14:paraId="22FA06D2">
            <w:pPr>
              <w:spacing w:after="0" w:line="240" w:lineRule="auto"/>
              <w:jc w:val="center"/>
            </w:pPr>
            <w:r>
              <w:rPr>
                <w:sz w:val="19"/>
              </w:rPr>
              <w:t>虚宿（日）</w:t>
            </w:r>
          </w:p>
        </w:tc>
        <w:tc>
          <w:tcPr>
            <w:tcW w:w="1080" w:type="dxa"/>
          </w:tcPr>
          <w:p w14:paraId="1CCB0CFA">
            <w:pPr>
              <w:spacing w:after="0" w:line="240" w:lineRule="auto"/>
              <w:jc w:val="center"/>
            </w:pPr>
            <w:r>
              <w:rPr>
                <w:sz w:val="19"/>
              </w:rPr>
              <w:t>危宿（月）</w:t>
            </w:r>
          </w:p>
        </w:tc>
        <w:tc>
          <w:tcPr>
            <w:tcW w:w="1080" w:type="dxa"/>
          </w:tcPr>
          <w:p w14:paraId="2BD7BDDE">
            <w:pPr>
              <w:spacing w:after="0" w:line="240" w:lineRule="auto"/>
              <w:jc w:val="center"/>
            </w:pPr>
            <w:r>
              <w:rPr>
                <w:sz w:val="19"/>
              </w:rPr>
              <w:t>室宿（火）</w:t>
            </w:r>
          </w:p>
        </w:tc>
        <w:tc>
          <w:tcPr>
            <w:tcW w:w="1080" w:type="dxa"/>
          </w:tcPr>
          <w:p w14:paraId="32DA5295">
            <w:pPr>
              <w:spacing w:after="0" w:line="240" w:lineRule="auto"/>
              <w:jc w:val="center"/>
            </w:pPr>
            <w:r>
              <w:rPr>
                <w:sz w:val="19"/>
              </w:rPr>
              <w:t>壁宿（水）</w:t>
            </w:r>
          </w:p>
        </w:tc>
      </w:tr>
      <w:tr w14:paraId="419BF8D6">
        <w:tc>
          <w:tcPr>
            <w:tcW w:w="1080" w:type="dxa"/>
          </w:tcPr>
          <w:p w14:paraId="2B92EAAB">
            <w:pPr>
              <w:spacing w:after="0" w:line="240" w:lineRule="auto"/>
              <w:jc w:val="center"/>
            </w:pPr>
            <w:r>
              <w:rPr>
                <w:sz w:val="19"/>
              </w:rPr>
              <w:t>西方白虎</w:t>
            </w:r>
          </w:p>
        </w:tc>
        <w:tc>
          <w:tcPr>
            <w:tcW w:w="1080" w:type="dxa"/>
          </w:tcPr>
          <w:p w14:paraId="09951158">
            <w:pPr>
              <w:spacing w:after="0" w:line="240" w:lineRule="auto"/>
              <w:jc w:val="center"/>
            </w:pPr>
            <w:r>
              <w:rPr>
                <w:sz w:val="19"/>
              </w:rPr>
              <w:t>奎宿（木）</w:t>
            </w:r>
          </w:p>
        </w:tc>
        <w:tc>
          <w:tcPr>
            <w:tcW w:w="1080" w:type="dxa"/>
          </w:tcPr>
          <w:p w14:paraId="01735123">
            <w:pPr>
              <w:spacing w:after="0" w:line="240" w:lineRule="auto"/>
              <w:jc w:val="center"/>
            </w:pPr>
            <w:r>
              <w:rPr>
                <w:sz w:val="19"/>
              </w:rPr>
              <w:t>娄宿（金）</w:t>
            </w:r>
          </w:p>
        </w:tc>
        <w:tc>
          <w:tcPr>
            <w:tcW w:w="1080" w:type="dxa"/>
          </w:tcPr>
          <w:p w14:paraId="3C16C530">
            <w:pPr>
              <w:spacing w:after="0" w:line="240" w:lineRule="auto"/>
              <w:jc w:val="center"/>
            </w:pPr>
            <w:r>
              <w:rPr>
                <w:sz w:val="19"/>
              </w:rPr>
              <w:t>胃宿（土）</w:t>
            </w:r>
          </w:p>
        </w:tc>
        <w:tc>
          <w:tcPr>
            <w:tcW w:w="1080" w:type="dxa"/>
          </w:tcPr>
          <w:p w14:paraId="0106ACC7">
            <w:pPr>
              <w:spacing w:after="0" w:line="240" w:lineRule="auto"/>
              <w:jc w:val="center"/>
            </w:pPr>
            <w:r>
              <w:rPr>
                <w:sz w:val="19"/>
              </w:rPr>
              <w:t>昴宿（日）</w:t>
            </w:r>
          </w:p>
        </w:tc>
        <w:tc>
          <w:tcPr>
            <w:tcW w:w="1080" w:type="dxa"/>
          </w:tcPr>
          <w:p w14:paraId="0A255F76">
            <w:pPr>
              <w:spacing w:after="0" w:line="240" w:lineRule="auto"/>
              <w:jc w:val="center"/>
            </w:pPr>
            <w:r>
              <w:rPr>
                <w:sz w:val="19"/>
              </w:rPr>
              <w:t>毕宿（月）</w:t>
            </w:r>
          </w:p>
        </w:tc>
        <w:tc>
          <w:tcPr>
            <w:tcW w:w="1080" w:type="dxa"/>
          </w:tcPr>
          <w:p w14:paraId="06ACDDA4">
            <w:pPr>
              <w:spacing w:after="0" w:line="240" w:lineRule="auto"/>
              <w:jc w:val="center"/>
            </w:pPr>
            <w:r>
              <w:rPr>
                <w:sz w:val="19"/>
              </w:rPr>
              <w:t>觜宿（火）</w:t>
            </w:r>
          </w:p>
        </w:tc>
        <w:tc>
          <w:tcPr>
            <w:tcW w:w="1080" w:type="dxa"/>
          </w:tcPr>
          <w:p w14:paraId="2EDDCA5E">
            <w:pPr>
              <w:spacing w:after="0" w:line="240" w:lineRule="auto"/>
              <w:jc w:val="center"/>
            </w:pPr>
            <w:r>
              <w:rPr>
                <w:sz w:val="19"/>
              </w:rPr>
              <w:t>参宿（水）</w:t>
            </w:r>
          </w:p>
        </w:tc>
      </w:tr>
      <w:tr w14:paraId="2D382DF2">
        <w:tc>
          <w:tcPr>
            <w:tcW w:w="1080" w:type="dxa"/>
          </w:tcPr>
          <w:p w14:paraId="581DBA8C">
            <w:pPr>
              <w:spacing w:after="0" w:line="240" w:lineRule="auto"/>
              <w:jc w:val="center"/>
            </w:pPr>
            <w:r>
              <w:rPr>
                <w:sz w:val="19"/>
              </w:rPr>
              <w:t>南方朱雀</w:t>
            </w:r>
          </w:p>
        </w:tc>
        <w:tc>
          <w:tcPr>
            <w:tcW w:w="1080" w:type="dxa"/>
          </w:tcPr>
          <w:p w14:paraId="471821D6">
            <w:pPr>
              <w:spacing w:after="0" w:line="240" w:lineRule="auto"/>
              <w:jc w:val="center"/>
            </w:pPr>
            <w:r>
              <w:rPr>
                <w:sz w:val="19"/>
              </w:rPr>
              <w:t>井宿（木）</w:t>
            </w:r>
          </w:p>
        </w:tc>
        <w:tc>
          <w:tcPr>
            <w:tcW w:w="1080" w:type="dxa"/>
          </w:tcPr>
          <w:p w14:paraId="3E77CEB8">
            <w:pPr>
              <w:spacing w:after="0" w:line="240" w:lineRule="auto"/>
              <w:jc w:val="center"/>
            </w:pPr>
            <w:r>
              <w:rPr>
                <w:sz w:val="19"/>
              </w:rPr>
              <w:t>鬼宿（金）</w:t>
            </w:r>
          </w:p>
        </w:tc>
        <w:tc>
          <w:tcPr>
            <w:tcW w:w="1080" w:type="dxa"/>
          </w:tcPr>
          <w:p w14:paraId="3782F38F">
            <w:pPr>
              <w:spacing w:after="0" w:line="240" w:lineRule="auto"/>
              <w:jc w:val="center"/>
            </w:pPr>
            <w:r>
              <w:rPr>
                <w:sz w:val="19"/>
              </w:rPr>
              <w:t>柳宿（土）</w:t>
            </w:r>
          </w:p>
        </w:tc>
        <w:tc>
          <w:tcPr>
            <w:tcW w:w="1080" w:type="dxa"/>
          </w:tcPr>
          <w:p w14:paraId="02DC8AEC">
            <w:pPr>
              <w:spacing w:after="0" w:line="240" w:lineRule="auto"/>
              <w:jc w:val="center"/>
            </w:pPr>
            <w:r>
              <w:rPr>
                <w:sz w:val="19"/>
              </w:rPr>
              <w:t>星宿（日）</w:t>
            </w:r>
          </w:p>
        </w:tc>
        <w:tc>
          <w:tcPr>
            <w:tcW w:w="1080" w:type="dxa"/>
          </w:tcPr>
          <w:p w14:paraId="73C71C91">
            <w:pPr>
              <w:spacing w:after="0" w:line="240" w:lineRule="auto"/>
              <w:jc w:val="center"/>
            </w:pPr>
            <w:r>
              <w:rPr>
                <w:sz w:val="19"/>
              </w:rPr>
              <w:t>张宿（月）</w:t>
            </w:r>
          </w:p>
        </w:tc>
        <w:tc>
          <w:tcPr>
            <w:tcW w:w="1080" w:type="dxa"/>
          </w:tcPr>
          <w:p w14:paraId="378D2440">
            <w:pPr>
              <w:spacing w:after="0" w:line="240" w:lineRule="auto"/>
              <w:jc w:val="center"/>
            </w:pPr>
            <w:r>
              <w:rPr>
                <w:sz w:val="19"/>
              </w:rPr>
              <w:t>翼宿（火）</w:t>
            </w:r>
          </w:p>
        </w:tc>
        <w:tc>
          <w:tcPr>
            <w:tcW w:w="1080" w:type="dxa"/>
          </w:tcPr>
          <w:p w14:paraId="5883B0A2">
            <w:pPr>
              <w:spacing w:after="0" w:line="240" w:lineRule="auto"/>
              <w:jc w:val="center"/>
            </w:pPr>
            <w:r>
              <w:rPr>
                <w:sz w:val="19"/>
              </w:rPr>
              <w:t>轸宿（水）</w:t>
            </w:r>
          </w:p>
        </w:tc>
      </w:tr>
    </w:tbl>
    <w:p w14:paraId="40EDD8AA"/>
    <w:p w14:paraId="00724740">
      <w:pPr>
        <w:pStyle w:val="3"/>
      </w:pPr>
      <w:r>
        <w:t>目录</w:t>
      </w:r>
    </w:p>
    <w:p w14:paraId="7E1529C2">
      <w:pPr>
        <w:spacing w:after="120" w:line="440" w:lineRule="exact"/>
      </w:pPr>
      <w:r>
        <w:rPr>
          <w:rFonts w:ascii="微软雅黑" w:hAnsi="微软雅黑" w:eastAsia="微软雅黑"/>
          <w:b w:val="0"/>
          <w:color w:val="666666"/>
          <w:sz w:val="20"/>
        </w:rPr>
        <w:t>下方为各星宿详细条目列表。在 Word 中按 Ctrl+单击 可跳转至对应星宿。</w:t>
      </w:r>
    </w:p>
    <w:p w14:paraId="49A349C1">
      <w:pPr>
        <w:spacing w:after="120" w:line="440" w:lineRule="exact"/>
      </w:pPr>
      <w:r>
        <w:rPr>
          <w:rFonts w:ascii="微软雅黑" w:hAnsi="微软雅黑" w:eastAsia="微软雅黑"/>
          <w:b/>
          <w:color w:val="2C3E50"/>
          <w:sz w:val="24"/>
        </w:rPr>
        <w:t>一、东方青龙七宿</w:t>
      </w:r>
    </w:p>
    <w:p w14:paraId="6AA29AF5">
      <w:pPr>
        <w:spacing w:after="120" w:line="440" w:lineRule="exact"/>
      </w:pPr>
      <w:r>
        <w:rPr>
          <w:rFonts w:ascii="微软雅黑" w:hAnsi="微软雅黑" w:eastAsia="微软雅黑"/>
          <w:b w:val="0"/>
          <w:sz w:val="21"/>
        </w:rPr>
        <w:t>角宿  亢宿  氐宿  房宿  心宿  尾宿  箕宿</w:t>
      </w:r>
    </w:p>
    <w:p w14:paraId="610A4F00">
      <w:pPr>
        <w:spacing w:after="120" w:line="440" w:lineRule="exact"/>
      </w:pPr>
      <w:r>
        <w:rPr>
          <w:rFonts w:ascii="微软雅黑" w:hAnsi="微软雅黑" w:eastAsia="微软雅黑"/>
          <w:b/>
          <w:color w:val="2C3E50"/>
          <w:sz w:val="24"/>
        </w:rPr>
        <w:t>二、北方玄武七宿</w:t>
      </w:r>
    </w:p>
    <w:p w14:paraId="6B1DFB49">
      <w:pPr>
        <w:spacing w:after="120" w:line="440" w:lineRule="exact"/>
      </w:pPr>
      <w:r>
        <w:rPr>
          <w:rFonts w:ascii="微软雅黑" w:hAnsi="微软雅黑" w:eastAsia="微软雅黑"/>
          <w:b w:val="0"/>
          <w:sz w:val="21"/>
        </w:rPr>
        <w:t>斗宿  牛宿  女宿  虚宿  危宿  室宿  壁宿</w:t>
      </w:r>
    </w:p>
    <w:p w14:paraId="791B1462">
      <w:pPr>
        <w:spacing w:after="120" w:line="440" w:lineRule="exact"/>
      </w:pPr>
      <w:r>
        <w:rPr>
          <w:rFonts w:ascii="微软雅黑" w:hAnsi="微软雅黑" w:eastAsia="微软雅黑"/>
          <w:b/>
          <w:color w:val="2C3E50"/>
          <w:sz w:val="24"/>
        </w:rPr>
        <w:t>三、西方白虎七宿</w:t>
      </w:r>
    </w:p>
    <w:p w14:paraId="35C99412">
      <w:pPr>
        <w:spacing w:after="120" w:line="440" w:lineRule="exact"/>
      </w:pPr>
      <w:r>
        <w:rPr>
          <w:rFonts w:ascii="微软雅黑" w:hAnsi="微软雅黑" w:eastAsia="微软雅黑"/>
          <w:b w:val="0"/>
          <w:sz w:val="21"/>
        </w:rPr>
        <w:t>奎宿  娄宿  胃宿  昴宿  毕宿  觜宿  参宿</w:t>
      </w:r>
    </w:p>
    <w:p w14:paraId="4C601FA0">
      <w:pPr>
        <w:spacing w:after="120" w:line="440" w:lineRule="exact"/>
      </w:pPr>
      <w:r>
        <w:rPr>
          <w:rFonts w:ascii="微软雅黑" w:hAnsi="微软雅黑" w:eastAsia="微软雅黑"/>
          <w:b/>
          <w:color w:val="2C3E50"/>
          <w:sz w:val="24"/>
        </w:rPr>
        <w:t>四、南方朱雀七宿</w:t>
      </w:r>
    </w:p>
    <w:p w14:paraId="433A7C4D">
      <w:pPr>
        <w:spacing w:after="120" w:line="440" w:lineRule="exact"/>
      </w:pPr>
      <w:r>
        <w:rPr>
          <w:rFonts w:ascii="微软雅黑" w:hAnsi="微软雅黑" w:eastAsia="微软雅黑"/>
          <w:b w:val="0"/>
          <w:sz w:val="21"/>
        </w:rPr>
        <w:t>井宿  鬼宿  柳宿  星宿  张宿  翼宿  轸宿</w:t>
      </w:r>
    </w:p>
    <w:p w14:paraId="06F335A0"/>
    <w:p w14:paraId="2BCC6AEC">
      <w:pPr>
        <w:spacing w:after="120" w:line="440" w:lineRule="exact"/>
      </w:pPr>
      <w:r>
        <w:rPr>
          <w:rFonts w:ascii="微软雅黑" w:hAnsi="微软雅黑" w:eastAsia="微软雅黑"/>
          <w:b w:val="0"/>
          <w:color w:val="999999"/>
          <w:sz w:val="20"/>
        </w:rPr>
        <w:t>【自动目录 - 在 Word 中右键此处并选择"更新域"以生成可点击目录】</w:t>
      </w:r>
    </w:p>
    <w:p w14:paraId="0C962028">
      <w:pPr>
        <w:spacing w:after="120"/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rFonts w:ascii="微软雅黑" w:hAnsi="微软雅黑" w:eastAsia="微软雅黑"/>
          <w:color w:val="999999"/>
          <w:sz w:val="20"/>
        </w:rPr>
        <w:t>（在 Word 中右键此处 → 更新域 以生成目录）</w:t>
      </w:r>
      <w:r>
        <w:fldChar w:fldCharType="end"/>
      </w:r>
    </w:p>
    <w:p w14:paraId="1789E076">
      <w:r>
        <w:br w:type="page"/>
      </w:r>
    </w:p>
    <w:p w14:paraId="39E21B64">
      <w:pPr>
        <w:pStyle w:val="3"/>
      </w:pPr>
      <w:r>
        <w:t>二十八星宿详解</w:t>
      </w:r>
    </w:p>
    <w:p w14:paraId="724DA91E">
      <w:pPr>
        <w:pStyle w:val="4"/>
      </w:pPr>
      <w:r>
        <w:t>一、东方青龙七宿</w:t>
      </w:r>
    </w:p>
    <w:p w14:paraId="3D229364">
      <w:pPr>
        <w:pStyle w:val="4"/>
      </w:pPr>
      <w:r>
        <w:t>1、角宿（Jiǎo Xiù）—— 角木蛟</w:t>
      </w:r>
    </w:p>
    <w:p w14:paraId="07892CA2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【定义】</w:t>
      </w:r>
      <w:r>
        <w:rPr>
          <w:rFonts w:ascii="微软雅黑" w:hAnsi="微软雅黑" w:eastAsia="微软雅黑"/>
          <w:sz w:val="22"/>
        </w:rPr>
        <w:t>角为龙角，青龙之首。角宿是二十八宿之首，象征春天到来。为天门、天王帝廷，三光运行之路，主天之纲纪与朝堂群臣。</w:t>
      </w:r>
    </w:p>
    <w:p w14:paraId="7D6DB4C7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【出处】</w:t>
      </w:r>
      <w:r>
        <w:rPr>
          <w:rFonts w:ascii="微软雅黑" w:hAnsi="微软雅黑" w:eastAsia="微软雅黑"/>
          <w:sz w:val="22"/>
        </w:rPr>
        <w:t>《史记·天官书》：「左角李，右角将」；《星经》：「角二星为天门」；《晋书·天文志》：「角二星，为天关，其门开阖，明则泰平，暗则兵革起」；《五行大义》：「角二星，为天门，三光之路」；清华简《五纪》：「属东方苍天，主天之纲纪」。</w:t>
      </w:r>
    </w:p>
    <w:p w14:paraId="55D2F344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【性格】</w:t>
      </w:r>
      <w:r>
        <w:rPr>
          <w:rFonts w:ascii="微软雅黑" w:hAnsi="微软雅黑" w:eastAsia="微软雅黑"/>
          <w:sz w:val="22"/>
        </w:rPr>
        <w:t>威仪刚猛，执法执权，权威沉稳。性格刚强，有敢有为，擅长决策。组合佳则出刚正不阿之人；凶则易刚愎自用、好武斗狠，主手脚有伤。</w:t>
      </w:r>
    </w:p>
    <w:p w14:paraId="2B8551C0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【职业】</w:t>
      </w:r>
      <w:r>
        <w:rPr>
          <w:rFonts w:ascii="微软雅黑" w:hAnsi="微软雅黑" w:eastAsia="微软雅黑"/>
          <w:sz w:val="22"/>
        </w:rPr>
        <w:t>公检法相关——法官、特警队长、纪检委官员、拳击教练、军事教官、领袖、建筑行业。</w:t>
      </w:r>
    </w:p>
    <w:p w14:paraId="7F8CBC24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【象征物】</w:t>
      </w:r>
      <w:r>
        <w:rPr>
          <w:rFonts w:ascii="微软雅黑" w:hAnsi="微软雅黑" w:eastAsia="微软雅黑"/>
          <w:sz w:val="22"/>
        </w:rPr>
        <w:t>权杖、印章、青铜器、高楼尖顶、刀斧、烽火号角。</w:t>
      </w:r>
    </w:p>
    <w:p w14:paraId="0F835811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【所掌星官】</w:t>
      </w:r>
      <w:r>
        <w:rPr>
          <w:rFonts w:ascii="微软雅黑" w:hAnsi="微软雅黑" w:eastAsia="微软雅黑"/>
          <w:sz w:val="22"/>
        </w:rPr>
        <w:t>列舍2星。石氏：库楼十星(10)、五柱十五星(15)、衡四星(4)、南门二星(2)、平星二星(2)；甘氏：周鼎三星(3)、天田二星(2)、天门二星(2)、平道二星(2)、进贤一星(1)。共11星官45星，连列舍计47星。</w:t>
      </w:r>
    </w:p>
    <w:p w14:paraId="226AFEFB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【四象】</w:t>
      </w:r>
      <w:r>
        <w:rPr>
          <w:rFonts w:ascii="微软雅黑" w:hAnsi="微软雅黑" w:eastAsia="微软雅黑"/>
          <w:sz w:val="22"/>
        </w:rPr>
        <w:t>东方青龙</w:t>
      </w:r>
    </w:p>
    <w:p w14:paraId="57322514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【五行】</w:t>
      </w:r>
      <w:r>
        <w:rPr>
          <w:rFonts w:ascii="微软雅黑" w:hAnsi="微软雅黑" w:eastAsia="微软雅黑"/>
          <w:sz w:val="22"/>
        </w:rPr>
        <w:t>木（七曜属木）</w:t>
      </w:r>
    </w:p>
    <w:p w14:paraId="196F982C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【动物】</w:t>
      </w:r>
      <w:r>
        <w:rPr>
          <w:rFonts w:ascii="微软雅黑" w:hAnsi="微软雅黑" w:eastAsia="微软雅黑"/>
          <w:sz w:val="22"/>
        </w:rPr>
        <w:t>角木蛟</w:t>
      </w:r>
    </w:p>
    <w:p w14:paraId="7D12CBF7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【人体】</w:t>
      </w:r>
      <w:r>
        <w:rPr>
          <w:rFonts w:ascii="微软雅黑" w:hAnsi="微软雅黑" w:eastAsia="微软雅黑"/>
          <w:sz w:val="22"/>
        </w:rPr>
        <w:t>额头、眼角</w:t>
      </w:r>
    </w:p>
    <w:p w14:paraId="674B486E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【场所】</w:t>
      </w:r>
      <w:r>
        <w:rPr>
          <w:rFonts w:ascii="微软雅黑" w:hAnsi="微软雅黑" w:eastAsia="微软雅黑"/>
          <w:sz w:val="22"/>
        </w:rPr>
        <w:t>宫殿、宫门、重要关口、法庭</w:t>
      </w:r>
    </w:p>
    <w:p w14:paraId="24A42931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【星度】</w:t>
      </w:r>
      <w:r>
        <w:rPr>
          <w:rFonts w:ascii="微软雅黑" w:hAnsi="微软雅黑" w:eastAsia="微软雅黑"/>
          <w:sz w:val="22"/>
        </w:rPr>
        <w:t>十二度</w:t>
      </w:r>
    </w:p>
    <w:p w14:paraId="0CC87D2F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【辰位】</w:t>
      </w:r>
      <w:r>
        <w:rPr>
          <w:rFonts w:ascii="微软雅黑" w:hAnsi="微软雅黑" w:eastAsia="微软雅黑"/>
          <w:sz w:val="22"/>
        </w:rPr>
        <w:t>辰时</w:t>
      </w:r>
    </w:p>
    <w:p w14:paraId="24FCA157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【分野】</w:t>
      </w:r>
      <w:r>
        <w:rPr>
          <w:rFonts w:ascii="微软雅黑" w:hAnsi="微软雅黑" w:eastAsia="微软雅黑"/>
          <w:sz w:val="22"/>
        </w:rPr>
        <w:t>郑分野</w:t>
      </w:r>
    </w:p>
    <w:p w14:paraId="1F3A236C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【现代引申】</w:t>
      </w:r>
      <w:r>
        <w:rPr>
          <w:rFonts w:ascii="微软雅黑" w:hAnsi="微软雅黑" w:eastAsia="微软雅黑"/>
          <w:sz w:val="22"/>
        </w:rPr>
        <w:t>角星明大、门阖规整，主天下泰平，朝堂纲纪严明；星暗或门开无序，主兵革四起，朝政紊乱。</w:t>
      </w:r>
    </w:p>
    <w:p w14:paraId="77CB2DEA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【吉凶】</w:t>
      </w:r>
      <w:r>
        <w:rPr>
          <w:rFonts w:ascii="微软雅黑" w:hAnsi="微软雅黑" w:eastAsia="微软雅黑"/>
          <w:sz w:val="22"/>
        </w:rPr>
        <w:t>利立规立制，忌擅闯规则</w:t>
      </w:r>
    </w:p>
    <w:p w14:paraId="119AACAC">
      <w:r>
        <w:t>──────────────────────────────────────────────────────────────────────</w:t>
      </w:r>
    </w:p>
    <w:p w14:paraId="7EF696C3">
      <w:pPr>
        <w:pStyle w:val="4"/>
      </w:pPr>
      <w:r>
        <w:t>2、亢宿（Kàng Xiù）—— 亢金龙</w:t>
      </w:r>
    </w:p>
    <w:p w14:paraId="30E613EE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【定义】</w:t>
      </w:r>
      <w:r>
        <w:rPr>
          <w:rFonts w:ascii="微软雅黑" w:hAnsi="微软雅黑" w:eastAsia="微软雅黑"/>
          <w:sz w:val="22"/>
        </w:rPr>
        <w:t>亢为龙颈（咽喉）。为天庭、疏庙、尚书之曹，主刑狱听讼、录功行赏，亦主疾疫之事。</w:t>
      </w:r>
    </w:p>
    <w:p w14:paraId="32FEF510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【出处】</w:t>
      </w:r>
      <w:r>
        <w:rPr>
          <w:rFonts w:ascii="微软雅黑" w:hAnsi="微软雅黑" w:eastAsia="微软雅黑"/>
          <w:sz w:val="22"/>
        </w:rPr>
        <w:t>《尔雅·释鸟》：「亢，鸟咙」；《史记·天官书》：「亢为疏庙，主疾」；《晋书·天文志》：「亢四星，为天庭，总摄天下奏事，听讼理狱，录功行赏」；《五行大义》：「亢四星，为天庭，尚书之曹」；清华简《五纪》：「属东方苍天，主刑狱赏罚」。</w:t>
      </w:r>
    </w:p>
    <w:p w14:paraId="0BF82FDF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【性格】</w:t>
      </w:r>
      <w:r>
        <w:rPr>
          <w:rFonts w:ascii="微软雅黑" w:hAnsi="微软雅黑" w:eastAsia="微软雅黑"/>
          <w:sz w:val="22"/>
        </w:rPr>
        <w:t>刚正不阿、富有正义感、机智、反应直接。处事公正、有决断力，善理事务。负面为易招口舌官司，情绪易起伏。</w:t>
      </w:r>
    </w:p>
    <w:p w14:paraId="28574487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【职业】</w:t>
      </w:r>
      <w:r>
        <w:rPr>
          <w:rFonts w:ascii="微软雅黑" w:hAnsi="微软雅黑" w:eastAsia="微软雅黑"/>
          <w:sz w:val="22"/>
        </w:rPr>
        <w:t>法律、音乐、学术、文化、法官、尚书、文员、艺术。</w:t>
      </w:r>
    </w:p>
    <w:p w14:paraId="22352B9A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【象征物】</w:t>
      </w:r>
      <w:r>
        <w:rPr>
          <w:rFonts w:ascii="微软雅黑" w:hAnsi="微软雅黑" w:eastAsia="微软雅黑"/>
          <w:sz w:val="22"/>
        </w:rPr>
        <w:t>金属锁链、天平、呼吸道医疗器具。</w:t>
      </w:r>
    </w:p>
    <w:p w14:paraId="03929EB4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【所掌星官】</w:t>
      </w:r>
      <w:r>
        <w:rPr>
          <w:rFonts w:ascii="微软雅黑" w:hAnsi="微软雅黑" w:eastAsia="微软雅黑"/>
          <w:sz w:val="22"/>
        </w:rPr>
        <w:t>列舍4星。大角一星(1)、左右摄提六星(6)、折威七星(7)、阳门二星(2)、顿顽二星(2)。共6星官18星，连列舍计22星。</w:t>
      </w:r>
    </w:p>
    <w:p w14:paraId="2BAC0871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【四象】</w:t>
      </w:r>
      <w:r>
        <w:rPr>
          <w:rFonts w:ascii="微软雅黑" w:hAnsi="微软雅黑" w:eastAsia="微软雅黑"/>
          <w:sz w:val="22"/>
        </w:rPr>
        <w:t>东方青龙</w:t>
      </w:r>
    </w:p>
    <w:p w14:paraId="2C551733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【五行】</w:t>
      </w:r>
      <w:r>
        <w:rPr>
          <w:rFonts w:ascii="微软雅黑" w:hAnsi="微软雅黑" w:eastAsia="微软雅黑"/>
          <w:sz w:val="22"/>
        </w:rPr>
        <w:t>金（七曜属金）</w:t>
      </w:r>
    </w:p>
    <w:p w14:paraId="0B9D139E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【动物】</w:t>
      </w:r>
      <w:r>
        <w:rPr>
          <w:rFonts w:ascii="微软雅黑" w:hAnsi="微软雅黑" w:eastAsia="微软雅黑"/>
          <w:sz w:val="22"/>
        </w:rPr>
        <w:t>亢金龙</w:t>
      </w:r>
    </w:p>
    <w:p w14:paraId="2B074459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【人体】</w:t>
      </w:r>
      <w:r>
        <w:rPr>
          <w:rFonts w:ascii="微软雅黑" w:hAnsi="微软雅黑" w:eastAsia="微软雅黑"/>
          <w:sz w:val="22"/>
        </w:rPr>
        <w:t>咽喉、气管</w:t>
      </w:r>
    </w:p>
    <w:p w14:paraId="68CB58D4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【场所】</w:t>
      </w:r>
      <w:r>
        <w:rPr>
          <w:rFonts w:ascii="微软雅黑" w:hAnsi="微软雅黑" w:eastAsia="微软雅黑"/>
          <w:sz w:val="22"/>
        </w:rPr>
        <w:t>衙门、朝堂、监狱</w:t>
      </w:r>
    </w:p>
    <w:p w14:paraId="46002623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【星度】</w:t>
      </w:r>
      <w:r>
        <w:rPr>
          <w:rFonts w:ascii="微软雅黑" w:hAnsi="微软雅黑" w:eastAsia="微软雅黑"/>
          <w:sz w:val="22"/>
        </w:rPr>
        <w:t>九度</w:t>
      </w:r>
    </w:p>
    <w:p w14:paraId="558AFEB5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【辰位】</w:t>
      </w:r>
      <w:r>
        <w:rPr>
          <w:rFonts w:ascii="微软雅黑" w:hAnsi="微软雅黑" w:eastAsia="微软雅黑"/>
          <w:sz w:val="22"/>
        </w:rPr>
        <w:t>辰时</w:t>
      </w:r>
    </w:p>
    <w:p w14:paraId="710D07E2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【分野】</w:t>
      </w:r>
      <w:r>
        <w:rPr>
          <w:rFonts w:ascii="微软雅黑" w:hAnsi="微软雅黑" w:eastAsia="微软雅黑"/>
          <w:sz w:val="22"/>
        </w:rPr>
        <w:t>郑分野</w:t>
      </w:r>
    </w:p>
    <w:p w14:paraId="7E8812F6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【现代引申】</w:t>
      </w:r>
      <w:r>
        <w:rPr>
          <w:rFonts w:ascii="微软雅黑" w:hAnsi="微软雅黑" w:eastAsia="微软雅黑"/>
          <w:sz w:val="22"/>
        </w:rPr>
        <w:t>亢星明润，主刑狱公正、赏罚分明，天下无疾疫；星色晦暗，主狱讼不公，疾疫流行。</w:t>
      </w:r>
    </w:p>
    <w:p w14:paraId="3AE3F5E8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【吉凶】</w:t>
      </w:r>
      <w:r>
        <w:rPr>
          <w:rFonts w:ascii="微软雅黑" w:hAnsi="微软雅黑" w:eastAsia="微软雅黑"/>
          <w:sz w:val="22"/>
        </w:rPr>
        <w:t>利断事，忌争讼</w:t>
      </w:r>
    </w:p>
    <w:p w14:paraId="0E378073">
      <w:r>
        <w:t>──────────────────────────────────────────────────────────────────────</w:t>
      </w:r>
    </w:p>
    <w:p w14:paraId="3FCFA026">
      <w:pPr>
        <w:pStyle w:val="4"/>
      </w:pPr>
      <w:r>
        <w:t>3、氐宿（Dī Xiù）—— 氐土貉</w:t>
      </w:r>
    </w:p>
    <w:p w14:paraId="16E1ADF3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【定义】</w:t>
      </w:r>
      <w:r>
        <w:rPr>
          <w:rFonts w:ascii="微软雅黑" w:hAnsi="微软雅黑" w:eastAsia="微软雅黑"/>
          <w:sz w:val="22"/>
        </w:rPr>
        <w:t>氐为龙胸（前足）。又名天根，为天宿宫、路寝所止，主宫庭宿卫，亦为定四时的重要星宿，兼主疫疠。</w:t>
      </w:r>
    </w:p>
    <w:p w14:paraId="468AA01F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【出处】</w:t>
      </w:r>
      <w:r>
        <w:rPr>
          <w:rFonts w:ascii="微软雅黑" w:hAnsi="微软雅黑" w:eastAsia="微软雅黑"/>
          <w:sz w:val="22"/>
        </w:rPr>
        <w:t>《史记》：「氐者言万物皆至也」；《史记·天官书》：「氐为天根，主疫」；《晋书·天文志》：「氐四星，为天宿宫，一名天根，主宿卫宫庭，摄提所指，以定四时」；清华简《五纪》：「属东方苍天，主四时定序」。</w:t>
      </w:r>
    </w:p>
    <w:p w14:paraId="18473429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【性格】</w:t>
      </w:r>
      <w:r>
        <w:rPr>
          <w:rFonts w:ascii="微软雅黑" w:hAnsi="微软雅黑" w:eastAsia="微软雅黑"/>
          <w:sz w:val="22"/>
        </w:rPr>
        <w:t>善解人意、善于谋略、隐忍、行动果决。稳重可靠、善守职责，时间规划能力强。负面为性格固执，易受环境影响。</w:t>
      </w:r>
    </w:p>
    <w:p w14:paraId="6C0A5658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【职业】</w:t>
      </w:r>
      <w:r>
        <w:rPr>
          <w:rFonts w:ascii="微软雅黑" w:hAnsi="微软雅黑" w:eastAsia="微软雅黑"/>
          <w:sz w:val="22"/>
        </w:rPr>
        <w:t>自由职业、广告、演艺、运动员、侍卫、管家、守夜人。适合不受束缚、能独立完成的工作。</w:t>
      </w:r>
    </w:p>
    <w:p w14:paraId="769B88F3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【象征物】</w:t>
      </w:r>
      <w:r>
        <w:rPr>
          <w:rFonts w:ascii="微软雅黑" w:hAnsi="微软雅黑" w:eastAsia="微软雅黑"/>
          <w:sz w:val="22"/>
        </w:rPr>
        <w:t>地下管道、慢性药物、暗盒等与「隐性」相关的事物。</w:t>
      </w:r>
    </w:p>
    <w:p w14:paraId="7AAA7392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【所掌星官】</w:t>
      </w:r>
      <w:r>
        <w:rPr>
          <w:rFonts w:ascii="微软雅黑" w:hAnsi="微软雅黑" w:eastAsia="微软雅黑"/>
          <w:sz w:val="22"/>
        </w:rPr>
        <w:t>列舍4星。石氏：招摇一星(1)、梗河三星(3)、骑官二十七星(27)；甘氏：帝席三星(3)、天乳一星(1)、亢池六星(6)、阵车三星(3)、骑阵将军一星(1)、车骑三星(3)；巫咸：天幅二星(2)。共10星官50星，连列舍计54星。</w:t>
      </w:r>
    </w:p>
    <w:p w14:paraId="410823A5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【四象】</w:t>
      </w:r>
      <w:r>
        <w:rPr>
          <w:rFonts w:ascii="微软雅黑" w:hAnsi="微软雅黑" w:eastAsia="微软雅黑"/>
          <w:sz w:val="22"/>
        </w:rPr>
        <w:t>东方青龙</w:t>
      </w:r>
    </w:p>
    <w:p w14:paraId="152FC076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【五行】</w:t>
      </w:r>
      <w:r>
        <w:rPr>
          <w:rFonts w:ascii="微软雅黑" w:hAnsi="微软雅黑" w:eastAsia="微软雅黑"/>
          <w:sz w:val="22"/>
        </w:rPr>
        <w:t>土（七曜属土）</w:t>
      </w:r>
    </w:p>
    <w:p w14:paraId="48A107A3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【动物】</w:t>
      </w:r>
      <w:r>
        <w:rPr>
          <w:rFonts w:ascii="微软雅黑" w:hAnsi="微软雅黑" w:eastAsia="微软雅黑"/>
          <w:sz w:val="22"/>
        </w:rPr>
        <w:t>氐土貉</w:t>
      </w:r>
    </w:p>
    <w:p w14:paraId="3CF1B091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【人体】</w:t>
      </w:r>
      <w:r>
        <w:rPr>
          <w:rFonts w:ascii="微软雅黑" w:hAnsi="微软雅黑" w:eastAsia="微软雅黑"/>
          <w:sz w:val="22"/>
        </w:rPr>
        <w:t>腹部、腰脊</w:t>
      </w:r>
    </w:p>
    <w:p w14:paraId="2026E56A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【场所】</w:t>
      </w:r>
      <w:r>
        <w:rPr>
          <w:rFonts w:ascii="微软雅黑" w:hAnsi="微软雅黑" w:eastAsia="微软雅黑"/>
          <w:sz w:val="22"/>
        </w:rPr>
        <w:t>宫殿寝殿、守卫室、居所</w:t>
      </w:r>
    </w:p>
    <w:p w14:paraId="19240355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【星度】</w:t>
      </w:r>
      <w:r>
        <w:rPr>
          <w:rFonts w:ascii="微软雅黑" w:hAnsi="微软雅黑" w:eastAsia="微软雅黑"/>
          <w:sz w:val="22"/>
        </w:rPr>
        <w:t>十五度</w:t>
      </w:r>
    </w:p>
    <w:p w14:paraId="508E3E58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【辰位】</w:t>
      </w:r>
      <w:r>
        <w:rPr>
          <w:rFonts w:ascii="微软雅黑" w:hAnsi="微软雅黑" w:eastAsia="微软雅黑"/>
          <w:sz w:val="22"/>
        </w:rPr>
        <w:t>卯时</w:t>
      </w:r>
    </w:p>
    <w:p w14:paraId="145C4B75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【分野】</w:t>
      </w:r>
      <w:r>
        <w:rPr>
          <w:rFonts w:ascii="微软雅黑" w:hAnsi="微软雅黑" w:eastAsia="微软雅黑"/>
          <w:sz w:val="22"/>
        </w:rPr>
        <w:t>宋分野</w:t>
      </w:r>
    </w:p>
    <w:p w14:paraId="750DE1DF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【现代引申】</w:t>
      </w:r>
      <w:r>
        <w:rPr>
          <w:rFonts w:ascii="微软雅黑" w:hAnsi="微软雅黑" w:eastAsia="微软雅黑"/>
          <w:sz w:val="22"/>
        </w:rPr>
        <w:t>氐星明大，主宫禁稳固，四时有序，天下无疫；星位偏移，主宫庭守卫松懈，疫疠滋生。</w:t>
      </w:r>
    </w:p>
    <w:p w14:paraId="17EFDB20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【吉凶】</w:t>
      </w:r>
      <w:r>
        <w:rPr>
          <w:rFonts w:ascii="微软雅黑" w:hAnsi="微软雅黑" w:eastAsia="微软雅黑"/>
          <w:sz w:val="22"/>
        </w:rPr>
        <w:t>利守宅，忌妄动</w:t>
      </w:r>
    </w:p>
    <w:p w14:paraId="58FCA5A4">
      <w:r>
        <w:t>──────────────────────────────────────────────────────────────────────</w:t>
      </w:r>
    </w:p>
    <w:p w14:paraId="4551F908">
      <w:pPr>
        <w:pStyle w:val="4"/>
      </w:pPr>
      <w:r>
        <w:t>4、房宿（Fáng Xiù）—— 房日兔</w:t>
      </w:r>
    </w:p>
    <w:p w14:paraId="18175B84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【定义】</w:t>
      </w:r>
      <w:r>
        <w:rPr>
          <w:rFonts w:ascii="微软雅黑" w:hAnsi="微软雅黑" w:eastAsia="微软雅黑"/>
          <w:sz w:val="22"/>
        </w:rPr>
        <w:t>房为龙腹。又名天驷。为明堂、政教之道，天子布政出令之宫，主将相与国家政令。</w:t>
      </w:r>
    </w:p>
    <w:p w14:paraId="557F986A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【出处】</w:t>
      </w:r>
      <w:r>
        <w:rPr>
          <w:rFonts w:ascii="微软雅黑" w:hAnsi="微软雅黑" w:eastAsia="微软雅黑"/>
          <w:sz w:val="22"/>
        </w:rPr>
        <w:t>《晋书·天文志》：「房四星为明堂，天子布政之宫也」；《史记·天官书》：「房为明堂，布政之宫也」；《五行大义》：「房六星，为明堂，政教之道」；清华简《五纪》：「属东方苍天，主帝王政令」。</w:t>
      </w:r>
    </w:p>
    <w:p w14:paraId="3F7C6049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【性格】</w:t>
      </w:r>
      <w:r>
        <w:rPr>
          <w:rFonts w:ascii="微软雅黑" w:hAnsi="微软雅黑" w:eastAsia="微软雅黑"/>
          <w:sz w:val="22"/>
        </w:rPr>
        <w:t>热情开朗、善于交际、幸运。有政治远见、善布政令，领导力与执行力强。负面为易揽权惹嫌，决策易受干扰。</w:t>
      </w:r>
    </w:p>
    <w:p w14:paraId="525F0906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【职业】</w:t>
      </w:r>
      <w:r>
        <w:rPr>
          <w:rFonts w:ascii="微软雅黑" w:hAnsi="微软雅黑" w:eastAsia="微软雅黑"/>
          <w:sz w:val="22"/>
        </w:rPr>
        <w:t>公关、政治家、律师、企业家、官员、帝王、宰相、决策者。</w:t>
      </w:r>
    </w:p>
    <w:p w14:paraId="2946C946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【象征物】</w:t>
      </w:r>
      <w:r>
        <w:rPr>
          <w:rFonts w:ascii="微软雅黑" w:hAnsi="微软雅黑" w:eastAsia="微软雅黑"/>
          <w:sz w:val="22"/>
        </w:rPr>
        <w:t>桃花符、婚庆用品、交通工具等与「愉悦」相关的事物。</w:t>
      </w:r>
    </w:p>
    <w:p w14:paraId="4C0F1190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【所掌星官】</w:t>
      </w:r>
      <w:r>
        <w:rPr>
          <w:rFonts w:ascii="微软雅黑" w:hAnsi="微软雅黑" w:eastAsia="微软雅黑"/>
          <w:sz w:val="22"/>
        </w:rPr>
        <w:t>列舍4星，附勾钤二星(2)。西咸四星(4)、东咸四星(4)、罚三星(3)、键闭一星(1)、日一星(1)、从官二星(2)。连列舍共8星官21星。</w:t>
      </w:r>
    </w:p>
    <w:p w14:paraId="72D32243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【四象】</w:t>
      </w:r>
      <w:r>
        <w:rPr>
          <w:rFonts w:ascii="微软雅黑" w:hAnsi="微软雅黑" w:eastAsia="微软雅黑"/>
          <w:sz w:val="22"/>
        </w:rPr>
        <w:t>东方青龙</w:t>
      </w:r>
    </w:p>
    <w:p w14:paraId="5F487224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【五行】</w:t>
      </w:r>
      <w:r>
        <w:rPr>
          <w:rFonts w:ascii="微软雅黑" w:hAnsi="微软雅黑" w:eastAsia="微软雅黑"/>
          <w:sz w:val="22"/>
        </w:rPr>
        <w:t>日（七曜属日）</w:t>
      </w:r>
    </w:p>
    <w:p w14:paraId="356C0A96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【动物】</w:t>
      </w:r>
      <w:r>
        <w:rPr>
          <w:rFonts w:ascii="微软雅黑" w:hAnsi="微软雅黑" w:eastAsia="微软雅黑"/>
          <w:sz w:val="22"/>
        </w:rPr>
        <w:t>房日兔</w:t>
      </w:r>
    </w:p>
    <w:p w14:paraId="4B46C8A9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【人体】</w:t>
      </w:r>
      <w:r>
        <w:rPr>
          <w:rFonts w:ascii="微软雅黑" w:hAnsi="微软雅黑" w:eastAsia="微软雅黑"/>
          <w:sz w:val="22"/>
        </w:rPr>
        <w:t>胸膛、心脏周边</w:t>
      </w:r>
    </w:p>
    <w:p w14:paraId="72C74AAC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【场所】</w:t>
      </w:r>
      <w:r>
        <w:rPr>
          <w:rFonts w:ascii="微软雅黑" w:hAnsi="微软雅黑" w:eastAsia="微软雅黑"/>
          <w:sz w:val="22"/>
        </w:rPr>
        <w:t>明堂、议政厅、办公室</w:t>
      </w:r>
    </w:p>
    <w:p w14:paraId="3E80B61D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【星度】</w:t>
      </w:r>
      <w:r>
        <w:rPr>
          <w:rFonts w:ascii="微软雅黑" w:hAnsi="微软雅黑" w:eastAsia="微软雅黑"/>
          <w:sz w:val="22"/>
        </w:rPr>
        <w:t>五度</w:t>
      </w:r>
    </w:p>
    <w:p w14:paraId="2626A49F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【辰位】</w:t>
      </w:r>
      <w:r>
        <w:rPr>
          <w:rFonts w:ascii="微软雅黑" w:hAnsi="微软雅黑" w:eastAsia="微软雅黑"/>
          <w:sz w:val="22"/>
        </w:rPr>
        <w:t>卯时</w:t>
      </w:r>
    </w:p>
    <w:p w14:paraId="353B16CB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【分野】</w:t>
      </w:r>
      <w:r>
        <w:rPr>
          <w:rFonts w:ascii="微软雅黑" w:hAnsi="微软雅黑" w:eastAsia="微软雅黑"/>
          <w:sz w:val="22"/>
        </w:rPr>
        <w:t>宋分野</w:t>
      </w:r>
    </w:p>
    <w:p w14:paraId="14DBD04B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【现代引申】</w:t>
      </w:r>
      <w:r>
        <w:rPr>
          <w:rFonts w:ascii="微软雅黑" w:hAnsi="微软雅黑" w:eastAsia="微软雅黑"/>
          <w:sz w:val="22"/>
        </w:rPr>
        <w:t>房星明正，主帝王政令清明，将相得力，天下教化兴；星暗或动摇，主政令不通，将相失和。</w:t>
      </w:r>
    </w:p>
    <w:p w14:paraId="55109273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【吉凶】</w:t>
      </w:r>
      <w:r>
        <w:rPr>
          <w:rFonts w:ascii="微软雅黑" w:hAnsi="微软雅黑" w:eastAsia="微软雅黑"/>
          <w:sz w:val="22"/>
        </w:rPr>
        <w:t>利施政，忌独断</w:t>
      </w:r>
    </w:p>
    <w:p w14:paraId="0A3819D2">
      <w:r>
        <w:t>──────────────────────────────────────────────────────────────────────</w:t>
      </w:r>
    </w:p>
    <w:p w14:paraId="3A76A46B">
      <w:pPr>
        <w:pStyle w:val="4"/>
      </w:pPr>
      <w:r>
        <w:t>5、心宿（Xīn Xiù）—— 心月狐</w:t>
      </w:r>
    </w:p>
    <w:p w14:paraId="57F4306B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【定义】</w:t>
      </w:r>
      <w:r>
        <w:rPr>
          <w:rFonts w:ascii="微软雅黑" w:hAnsi="微软雅黑" w:eastAsia="微软雅黑"/>
          <w:sz w:val="22"/>
        </w:rPr>
        <w:t>心为龙心，苍龙七宿的核心。为天王之位，主帝王正位与嫡庶次序，是天下帝王权柄的象征。</w:t>
      </w:r>
    </w:p>
    <w:p w14:paraId="4A7C0585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【出处】</w:t>
      </w:r>
      <w:r>
        <w:rPr>
          <w:rFonts w:ascii="微软雅黑" w:hAnsi="微软雅黑" w:eastAsia="微软雅黑"/>
          <w:sz w:val="22"/>
        </w:rPr>
        <w:t>《史记·天官书》：「心为天王，大星天王，前星太子，后星庶子」；《诗经》「七月流火」指心宿二；《说文解字》：「心，人心也，在身之中」；清华简《五纪》：「属东方苍天，主帝王嫡庶之序」。</w:t>
      </w:r>
    </w:p>
    <w:p w14:paraId="57672270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【性格】</w:t>
      </w:r>
      <w:r>
        <w:rPr>
          <w:rFonts w:ascii="微软雅黑" w:hAnsi="微软雅黑" w:eastAsia="微软雅黑"/>
          <w:sz w:val="22"/>
        </w:rPr>
        <w:t>坚毅勤奋、正义感强、敏锐。心性中正、有核心领导力，身份尊贵易成核心人物。负面为情绪易波动，易陷入亲族纷争。</w:t>
      </w:r>
    </w:p>
    <w:p w14:paraId="1F3452FA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【职业】</w:t>
      </w:r>
      <w:r>
        <w:rPr>
          <w:rFonts w:ascii="微软雅黑" w:hAnsi="微软雅黑" w:eastAsia="微软雅黑"/>
          <w:sz w:val="22"/>
        </w:rPr>
        <w:t>政治家、医生、记者、演员、帝王、核心决策者、家族族长。适合掌握大众心理的职业。</w:t>
      </w:r>
    </w:p>
    <w:p w14:paraId="49588587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【象征物】</w:t>
      </w:r>
      <w:r>
        <w:rPr>
          <w:rFonts w:ascii="微软雅黑" w:hAnsi="微软雅黑" w:eastAsia="微软雅黑"/>
          <w:sz w:val="22"/>
        </w:rPr>
        <w:t>心形饰品、火焰图腾、学术典籍。</w:t>
      </w:r>
    </w:p>
    <w:p w14:paraId="52E3EFD8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【所掌星官】</w:t>
      </w:r>
      <w:r>
        <w:rPr>
          <w:rFonts w:ascii="微软雅黑" w:hAnsi="微软雅黑" w:eastAsia="微软雅黑"/>
          <w:sz w:val="22"/>
        </w:rPr>
        <w:t>列舍3星。积卒十二星(12)。共2星官15星。</w:t>
      </w:r>
    </w:p>
    <w:p w14:paraId="74BE49C4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【四象】</w:t>
      </w:r>
      <w:r>
        <w:rPr>
          <w:rFonts w:ascii="微软雅黑" w:hAnsi="微软雅黑" w:eastAsia="微软雅黑"/>
          <w:sz w:val="22"/>
        </w:rPr>
        <w:t>东方青龙</w:t>
      </w:r>
    </w:p>
    <w:p w14:paraId="6BE60A9C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【五行】</w:t>
      </w:r>
      <w:r>
        <w:rPr>
          <w:rFonts w:ascii="微软雅黑" w:hAnsi="微软雅黑" w:eastAsia="微软雅黑"/>
          <w:sz w:val="22"/>
        </w:rPr>
        <w:t>月（七曜属月）</w:t>
      </w:r>
    </w:p>
    <w:p w14:paraId="10535DCC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【动物】</w:t>
      </w:r>
      <w:r>
        <w:rPr>
          <w:rFonts w:ascii="微软雅黑" w:hAnsi="微软雅黑" w:eastAsia="微软雅黑"/>
          <w:sz w:val="22"/>
        </w:rPr>
        <w:t>心月狐</w:t>
      </w:r>
    </w:p>
    <w:p w14:paraId="5E60F525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【人体】</w:t>
      </w:r>
      <w:r>
        <w:rPr>
          <w:rFonts w:ascii="微软雅黑" w:hAnsi="微软雅黑" w:eastAsia="微软雅黑"/>
          <w:sz w:val="22"/>
        </w:rPr>
        <w:t>心脏、心口</w:t>
      </w:r>
    </w:p>
    <w:p w14:paraId="00ACD2B6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【场所】</w:t>
      </w:r>
      <w:r>
        <w:rPr>
          <w:rFonts w:ascii="微软雅黑" w:hAnsi="微软雅黑" w:eastAsia="微软雅黑"/>
          <w:sz w:val="22"/>
        </w:rPr>
        <w:t>皇宫正殿、家族祠堂</w:t>
      </w:r>
    </w:p>
    <w:p w14:paraId="5CEFCC76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【星度】</w:t>
      </w:r>
      <w:r>
        <w:rPr>
          <w:rFonts w:ascii="微软雅黑" w:hAnsi="微软雅黑" w:eastAsia="微软雅黑"/>
          <w:sz w:val="22"/>
        </w:rPr>
        <w:t>五度</w:t>
      </w:r>
    </w:p>
    <w:p w14:paraId="31BBFD3A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【辰位】</w:t>
      </w:r>
      <w:r>
        <w:rPr>
          <w:rFonts w:ascii="微软雅黑" w:hAnsi="微软雅黑" w:eastAsia="微软雅黑"/>
          <w:sz w:val="22"/>
        </w:rPr>
        <w:t>卯时</w:t>
      </w:r>
    </w:p>
    <w:p w14:paraId="0C29201F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【分野】</w:t>
      </w:r>
      <w:r>
        <w:rPr>
          <w:rFonts w:ascii="微软雅黑" w:hAnsi="微软雅黑" w:eastAsia="微软雅黑"/>
          <w:sz w:val="22"/>
        </w:rPr>
        <w:t>宋分野</w:t>
      </w:r>
    </w:p>
    <w:p w14:paraId="2339FA26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【现代引申】</w:t>
      </w:r>
      <w:r>
        <w:rPr>
          <w:rFonts w:ascii="微软雅黑" w:hAnsi="微软雅黑" w:eastAsia="微软雅黑"/>
          <w:sz w:val="22"/>
        </w:rPr>
        <w:t>中间星为帝王，两边为子嗣，心三星为领导核心，主管天下赏罚。</w:t>
      </w:r>
    </w:p>
    <w:p w14:paraId="1397F093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【吉凶】</w:t>
      </w:r>
      <w:r>
        <w:rPr>
          <w:rFonts w:ascii="微软雅黑" w:hAnsi="微软雅黑" w:eastAsia="微软雅黑"/>
          <w:sz w:val="22"/>
        </w:rPr>
        <w:t>利立主，忌内斗</w:t>
      </w:r>
    </w:p>
    <w:p w14:paraId="049993B4">
      <w:r>
        <w:t>──────────────────────────────────────────────────────────────────────</w:t>
      </w:r>
    </w:p>
    <w:p w14:paraId="605706FC">
      <w:pPr>
        <w:pStyle w:val="4"/>
      </w:pPr>
      <w:r>
        <w:t>6、尾宿（Wěi Xiù）—— 尾火虎</w:t>
      </w:r>
    </w:p>
    <w:p w14:paraId="1ADEF9BA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【定义】</w:t>
      </w:r>
      <w:r>
        <w:rPr>
          <w:rFonts w:ascii="微软雅黑" w:hAnsi="微软雅黑" w:eastAsia="微软雅黑"/>
          <w:sz w:val="22"/>
        </w:rPr>
        <w:t>尾为龙尾。为后宫、妃嫔之府、九子，主承奉后宫，亦关联君臣关系。</w:t>
      </w:r>
    </w:p>
    <w:p w14:paraId="16B3860B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【出处】</w:t>
      </w:r>
      <w:r>
        <w:rPr>
          <w:rFonts w:ascii="微软雅黑" w:hAnsi="微软雅黑" w:eastAsia="微软雅黑"/>
          <w:sz w:val="22"/>
        </w:rPr>
        <w:t>《春秋左传》有「龙尾伏辰」典故；《史记·天官书》：「尾为九子，曰君臣，斥绝不和」；《晋书·天文志》：「尾九星，为后宫，亦为九子」；清华简《五纪》：「属东方苍天，主后宫与君臣关系」。</w:t>
      </w:r>
    </w:p>
    <w:p w14:paraId="23841699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【性格】</w:t>
      </w:r>
      <w:r>
        <w:rPr>
          <w:rFonts w:ascii="微软雅黑" w:hAnsi="微软雅黑" w:eastAsia="微软雅黑"/>
          <w:sz w:val="22"/>
        </w:rPr>
        <w:t>严肃谨慎、好胜心强、耐力强。被认为是「战斗力最强的星宿」。</w:t>
      </w:r>
    </w:p>
    <w:p w14:paraId="68051D47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【职业】</w:t>
      </w:r>
      <w:r>
        <w:rPr>
          <w:rFonts w:ascii="微软雅黑" w:hAnsi="微软雅黑" w:eastAsia="微软雅黑"/>
          <w:sz w:val="22"/>
        </w:rPr>
        <w:t>医生、土木工程师、雕刻师、技术工程等需要耐力与技术的职业。</w:t>
      </w:r>
    </w:p>
    <w:p w14:paraId="3541C230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【象征物】</w:t>
      </w:r>
      <w:r>
        <w:rPr>
          <w:rFonts w:ascii="微软雅黑" w:hAnsi="微软雅黑" w:eastAsia="微软雅黑"/>
          <w:sz w:val="22"/>
        </w:rPr>
        <w:t>武器、生殖图腾、家族族谱。</w:t>
      </w:r>
    </w:p>
    <w:p w14:paraId="2D8BCDFE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【所掌星官】</w:t>
      </w:r>
      <w:r>
        <w:rPr>
          <w:rFonts w:ascii="微软雅黑" w:hAnsi="微软雅黑" w:eastAsia="微软雅黑"/>
          <w:sz w:val="22"/>
        </w:rPr>
        <w:t>列舍9星。天江四星(4)、鱼一星(1)、傅说一星(1)、龟五星(5)，附座神宫一星。共5星官20星（含附座）。</w:t>
      </w:r>
    </w:p>
    <w:p w14:paraId="4D1E74F5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【四象】</w:t>
      </w:r>
      <w:r>
        <w:rPr>
          <w:rFonts w:ascii="微软雅黑" w:hAnsi="微软雅黑" w:eastAsia="微软雅黑"/>
          <w:sz w:val="22"/>
        </w:rPr>
        <w:t>东方青龙</w:t>
      </w:r>
    </w:p>
    <w:p w14:paraId="3AA66CB5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【五行】</w:t>
      </w:r>
      <w:r>
        <w:rPr>
          <w:rFonts w:ascii="微软雅黑" w:hAnsi="微软雅黑" w:eastAsia="微软雅黑"/>
          <w:sz w:val="22"/>
        </w:rPr>
        <w:t>火（七曜属火）</w:t>
      </w:r>
    </w:p>
    <w:p w14:paraId="14AD0870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【动物】</w:t>
      </w:r>
      <w:r>
        <w:rPr>
          <w:rFonts w:ascii="微软雅黑" w:hAnsi="微软雅黑" w:eastAsia="微软雅黑"/>
          <w:sz w:val="22"/>
        </w:rPr>
        <w:t>尾火虎</w:t>
      </w:r>
    </w:p>
    <w:p w14:paraId="77EABCF9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【人体】</w:t>
      </w:r>
      <w:r>
        <w:rPr>
          <w:rFonts w:ascii="微软雅黑" w:hAnsi="微软雅黑" w:eastAsia="微软雅黑"/>
          <w:sz w:val="22"/>
        </w:rPr>
        <w:t>尾巴骨、下肢</w:t>
      </w:r>
    </w:p>
    <w:p w14:paraId="4F6D458E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【场所】</w:t>
      </w:r>
      <w:r>
        <w:rPr>
          <w:rFonts w:ascii="微软雅黑" w:hAnsi="微软雅黑" w:eastAsia="微软雅黑"/>
          <w:sz w:val="22"/>
        </w:rPr>
        <w:t>后宫、宅院、亲属居所</w:t>
      </w:r>
    </w:p>
    <w:p w14:paraId="6A78682E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【星度】</w:t>
      </w:r>
      <w:r>
        <w:rPr>
          <w:rFonts w:ascii="微软雅黑" w:hAnsi="微软雅黑" w:eastAsia="微软雅黑"/>
          <w:sz w:val="22"/>
        </w:rPr>
        <w:t>十八度</w:t>
      </w:r>
    </w:p>
    <w:p w14:paraId="7EFD8AFA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【辰位】</w:t>
      </w:r>
      <w:r>
        <w:rPr>
          <w:rFonts w:ascii="微软雅黑" w:hAnsi="微软雅黑" w:eastAsia="微软雅黑"/>
          <w:sz w:val="22"/>
        </w:rPr>
        <w:t>寅时</w:t>
      </w:r>
    </w:p>
    <w:p w14:paraId="2EFFC55B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【分野】</w:t>
      </w:r>
      <w:r>
        <w:rPr>
          <w:rFonts w:ascii="微软雅黑" w:hAnsi="微软雅黑" w:eastAsia="微软雅黑"/>
          <w:sz w:val="22"/>
        </w:rPr>
        <w:t>燕分野</w:t>
      </w:r>
    </w:p>
    <w:p w14:paraId="105A5F76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【现代引申】</w:t>
      </w:r>
      <w:r>
        <w:rPr>
          <w:rFonts w:ascii="微软雅黑" w:hAnsi="微软雅黑" w:eastAsia="微软雅黑"/>
          <w:sz w:val="22"/>
        </w:rPr>
        <w:t>尾星明润且排列整齐，主后宫安定，君臣和睦；星色晦暗，主后宫纷争，君臣斥绝。</w:t>
      </w:r>
    </w:p>
    <w:p w14:paraId="00FBF429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【吉凶】</w:t>
      </w:r>
      <w:r>
        <w:rPr>
          <w:rFonts w:ascii="微软雅黑" w:hAnsi="微软雅黑" w:eastAsia="微软雅黑"/>
          <w:sz w:val="22"/>
        </w:rPr>
        <w:t>利和家，忌疏离</w:t>
      </w:r>
    </w:p>
    <w:p w14:paraId="02B15DDA">
      <w:r>
        <w:t>──────────────────────────────────────────────────────────────────────</w:t>
      </w:r>
    </w:p>
    <w:p w14:paraId="0B8E2509">
      <w:pPr>
        <w:pStyle w:val="4"/>
      </w:pPr>
      <w:r>
        <w:t>7、箕宿（Jī Xiù）—— 箕水豹</w:t>
      </w:r>
    </w:p>
    <w:p w14:paraId="3595907A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【定义】</w:t>
      </w:r>
      <w:r>
        <w:rPr>
          <w:rFonts w:ascii="微软雅黑" w:hAnsi="微软雅黑" w:eastAsia="微软雅黑"/>
          <w:sz w:val="22"/>
        </w:rPr>
        <w:t>箕为龙尾末。为王后之寝、敖客，主四方蛮夷宾客，亦为口舌谗言之宿，象形播谷之箕。</w:t>
      </w:r>
    </w:p>
    <w:p w14:paraId="375B520A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【出处】</w:t>
      </w:r>
      <w:r>
        <w:rPr>
          <w:rFonts w:ascii="微软雅黑" w:hAnsi="微软雅黑" w:eastAsia="微软雅黑"/>
          <w:sz w:val="22"/>
        </w:rPr>
        <w:t>《诗经·小雅·大东》：「维南有箕，不可以簸扬」；《史记·天官书》：「箕为敖客，曰口舌」；《晋书·天文志》：「箕四星，为敖客，主蛮夷方客，亦主口舌谗言」；清华简《五纪》：「属东方苍天，主四方宾客与口舌之事」。</w:t>
      </w:r>
    </w:p>
    <w:p w14:paraId="056B7C93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【性格】</w:t>
      </w:r>
      <w:r>
        <w:rPr>
          <w:rFonts w:ascii="微软雅黑" w:hAnsi="微软雅黑" w:eastAsia="微软雅黑"/>
          <w:sz w:val="22"/>
        </w:rPr>
        <w:t>活跃、善于交际、投机、好口舌。表达能力强，能纳四方友人。负面为易招口舌是非，言语易得罪人。</w:t>
      </w:r>
    </w:p>
    <w:p w14:paraId="3CE953B2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【职业】</w:t>
      </w:r>
      <w:r>
        <w:rPr>
          <w:rFonts w:ascii="微软雅黑" w:hAnsi="微软雅黑" w:eastAsia="微软雅黑"/>
          <w:sz w:val="22"/>
        </w:rPr>
        <w:t>经商、自由职业、外交官、辩士、王后。</w:t>
      </w:r>
    </w:p>
    <w:p w14:paraId="739FCD57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【象征物】</w:t>
      </w:r>
      <w:r>
        <w:rPr>
          <w:rFonts w:ascii="微软雅黑" w:hAnsi="微软雅黑" w:eastAsia="微软雅黑"/>
          <w:sz w:val="22"/>
        </w:rPr>
        <w:t>捣米器具、风伯、扇子。</w:t>
      </w:r>
    </w:p>
    <w:p w14:paraId="28496823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【所掌星官】</w:t>
      </w:r>
      <w:r>
        <w:rPr>
          <w:rFonts w:ascii="微软雅黑" w:hAnsi="微软雅黑" w:eastAsia="微软雅黑"/>
          <w:sz w:val="22"/>
        </w:rPr>
        <w:t>列舍4星。甘氏：糠一星(1)；石氏：杵三星(3)。共3星官8星。</w:t>
      </w:r>
    </w:p>
    <w:p w14:paraId="73C48E91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【四象】</w:t>
      </w:r>
      <w:r>
        <w:rPr>
          <w:rFonts w:ascii="微软雅黑" w:hAnsi="微软雅黑" w:eastAsia="微软雅黑"/>
          <w:sz w:val="22"/>
        </w:rPr>
        <w:t>东方青龙</w:t>
      </w:r>
    </w:p>
    <w:p w14:paraId="6BA7127C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【五行】</w:t>
      </w:r>
      <w:r>
        <w:rPr>
          <w:rFonts w:ascii="微软雅黑" w:hAnsi="微软雅黑" w:eastAsia="微软雅黑"/>
          <w:sz w:val="22"/>
        </w:rPr>
        <w:t>水（七曜属水）</w:t>
      </w:r>
    </w:p>
    <w:p w14:paraId="7F979D95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【动物】</w:t>
      </w:r>
      <w:r>
        <w:rPr>
          <w:rFonts w:ascii="微软雅黑" w:hAnsi="微软雅黑" w:eastAsia="微软雅黑"/>
          <w:sz w:val="22"/>
        </w:rPr>
        <w:t>箕水豹</w:t>
      </w:r>
    </w:p>
    <w:p w14:paraId="2E1B072E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【人体】</w:t>
      </w:r>
      <w:r>
        <w:rPr>
          <w:rFonts w:ascii="微软雅黑" w:hAnsi="微软雅黑" w:eastAsia="微软雅黑"/>
          <w:sz w:val="22"/>
        </w:rPr>
        <w:t>嘴、舌</w:t>
      </w:r>
    </w:p>
    <w:p w14:paraId="163CC602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【场所】</w:t>
      </w:r>
      <w:r>
        <w:rPr>
          <w:rFonts w:ascii="微软雅黑" w:hAnsi="微软雅黑" w:eastAsia="微软雅黑"/>
          <w:sz w:val="22"/>
        </w:rPr>
        <w:t>后宫寝殿、客舍、交际场所</w:t>
      </w:r>
    </w:p>
    <w:p w14:paraId="3873B55C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【星度】</w:t>
      </w:r>
      <w:r>
        <w:rPr>
          <w:rFonts w:ascii="微软雅黑" w:hAnsi="微软雅黑" w:eastAsia="微软雅黑"/>
          <w:sz w:val="22"/>
        </w:rPr>
        <w:t>十一度</w:t>
      </w:r>
    </w:p>
    <w:p w14:paraId="3A6D163D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【辰位】</w:t>
      </w:r>
      <w:r>
        <w:rPr>
          <w:rFonts w:ascii="微软雅黑" w:hAnsi="微软雅黑" w:eastAsia="微软雅黑"/>
          <w:sz w:val="22"/>
        </w:rPr>
        <w:t>寅时</w:t>
      </w:r>
    </w:p>
    <w:p w14:paraId="73DEAEC4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【分野】</w:t>
      </w:r>
      <w:r>
        <w:rPr>
          <w:rFonts w:ascii="微软雅黑" w:hAnsi="微软雅黑" w:eastAsia="微软雅黑"/>
          <w:sz w:val="22"/>
        </w:rPr>
        <w:t>燕分野</w:t>
      </w:r>
    </w:p>
    <w:p w14:paraId="50F59288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【现代引申】</w:t>
      </w:r>
      <w:r>
        <w:rPr>
          <w:rFonts w:ascii="微软雅黑" w:hAnsi="微软雅黑" w:eastAsia="微软雅黑"/>
          <w:sz w:val="22"/>
        </w:rPr>
        <w:t>箕星明大，主四方宾客归服，朝堂无口舌谗言；星暗或动摇，主蛮夷作乱，口舌是非四起。</w:t>
      </w:r>
    </w:p>
    <w:p w14:paraId="7F665257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【吉凶】</w:t>
      </w:r>
      <w:r>
        <w:rPr>
          <w:rFonts w:ascii="微软雅黑" w:hAnsi="微软雅黑" w:eastAsia="微软雅黑"/>
          <w:sz w:val="22"/>
        </w:rPr>
        <w:t>利交际，忌逞言</w:t>
      </w:r>
    </w:p>
    <w:p w14:paraId="191839C6">
      <w:r>
        <w:t>──────────────────────────────────────────────────────────────────────</w:t>
      </w:r>
    </w:p>
    <w:p w14:paraId="6F566293">
      <w:pPr>
        <w:pStyle w:val="4"/>
      </w:pPr>
      <w:r>
        <w:t>二、北方玄武七宿</w:t>
      </w:r>
    </w:p>
    <w:p w14:paraId="5D44DC97">
      <w:pPr>
        <w:pStyle w:val="4"/>
      </w:pPr>
      <w:r>
        <w:t>8、斗宿（Dǒu Xiù）—— 斗木獬</w:t>
      </w:r>
    </w:p>
    <w:p w14:paraId="1A0EA9DC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【定义】</w:t>
      </w:r>
      <w:r>
        <w:rPr>
          <w:rFonts w:ascii="微软雅黑" w:hAnsi="微软雅黑" w:eastAsia="微软雅黑"/>
          <w:sz w:val="22"/>
        </w:rPr>
        <w:t>斗为玄武首。又名南斗。为帝车、爵禄之主，运于中央制御四方，主建四时、定五行，兼掌褒贤进士、爵禄封赏。</w:t>
      </w:r>
    </w:p>
    <w:p w14:paraId="48259C83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【出处】</w:t>
      </w:r>
      <w:r>
        <w:rPr>
          <w:rFonts w:ascii="微软雅黑" w:hAnsi="微软雅黑" w:eastAsia="微软雅黑"/>
          <w:sz w:val="22"/>
        </w:rPr>
        <w:t>《星经》：「南斗六星，主天子寿命，亦主宰相爵禄之位」；《史记·天官书》：「斗为帝车，运于中央，临制四乡」；《五行大义》：「斗六星，为主爵禄，褒贤进士」；清华简《五纪》：「属北方玄天，主天地四时之纪」。</w:t>
      </w:r>
    </w:p>
    <w:p w14:paraId="08C4D7DA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【性格】</w:t>
      </w:r>
      <w:r>
        <w:rPr>
          <w:rFonts w:ascii="微软雅黑" w:hAnsi="微软雅黑" w:eastAsia="微软雅黑"/>
          <w:sz w:val="22"/>
        </w:rPr>
        <w:t>沉稳、刚正不阿、有骨气、不服输。有掌控力，运势顺遂，易得功名爵禄，善于识人用人。负面为易贪慕权势。</w:t>
      </w:r>
    </w:p>
    <w:p w14:paraId="2C2D5F05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【职业】</w:t>
      </w:r>
      <w:r>
        <w:rPr>
          <w:rFonts w:ascii="微软雅黑" w:hAnsi="微软雅黑" w:eastAsia="微软雅黑"/>
          <w:sz w:val="22"/>
        </w:rPr>
        <w:t>主持公道、组织协调、帝王、封疆大吏、伯乐、管理岗位。</w:t>
      </w:r>
    </w:p>
    <w:p w14:paraId="633ECC3A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【象征物】</w:t>
      </w:r>
      <w:r>
        <w:rPr>
          <w:rFonts w:ascii="微软雅黑" w:hAnsi="微软雅黑" w:eastAsia="微软雅黑"/>
          <w:sz w:val="22"/>
        </w:rPr>
        <w:t>权力、收入、法律相关象征物。</w:t>
      </w:r>
    </w:p>
    <w:p w14:paraId="7FE2FD05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【所掌星官】</w:t>
      </w:r>
      <w:r>
        <w:rPr>
          <w:rFonts w:ascii="微软雅黑" w:hAnsi="微软雅黑" w:eastAsia="微软雅黑"/>
          <w:sz w:val="22"/>
        </w:rPr>
        <w:t>列舍6星。建星六星(6)、天弁九星(9)、鳖十四星(14)、天鸡二星(2)、狗国四星(4)、狗二星(2)、农丈人一星(1)、天籥八星(8)、天渊十星(10)。共9星官56星，连列舍计62星。</w:t>
      </w:r>
    </w:p>
    <w:p w14:paraId="338BF3CC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【四象】</w:t>
      </w:r>
      <w:r>
        <w:rPr>
          <w:rFonts w:ascii="微软雅黑" w:hAnsi="微软雅黑" w:eastAsia="微软雅黑"/>
          <w:sz w:val="22"/>
        </w:rPr>
        <w:t>北方玄武</w:t>
      </w:r>
    </w:p>
    <w:p w14:paraId="649AFE10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【五行】</w:t>
      </w:r>
      <w:r>
        <w:rPr>
          <w:rFonts w:ascii="微软雅黑" w:hAnsi="微软雅黑" w:eastAsia="微软雅黑"/>
          <w:sz w:val="22"/>
        </w:rPr>
        <w:t>木（七曜属木）</w:t>
      </w:r>
    </w:p>
    <w:p w14:paraId="7CE4E53E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【动物】</w:t>
      </w:r>
      <w:r>
        <w:rPr>
          <w:rFonts w:ascii="微软雅黑" w:hAnsi="微软雅黑" w:eastAsia="微软雅黑"/>
          <w:sz w:val="22"/>
        </w:rPr>
        <w:t>斗木獬</w:t>
      </w:r>
    </w:p>
    <w:p w14:paraId="7DFF8EAB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【人体】</w:t>
      </w:r>
      <w:r>
        <w:rPr>
          <w:rFonts w:ascii="微软雅黑" w:hAnsi="微软雅黑" w:eastAsia="微软雅黑"/>
          <w:sz w:val="22"/>
        </w:rPr>
        <w:t>头部、手掌</w:t>
      </w:r>
    </w:p>
    <w:p w14:paraId="18968E6E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【场所】</w:t>
      </w:r>
      <w:r>
        <w:rPr>
          <w:rFonts w:ascii="微软雅黑" w:hAnsi="微软雅黑" w:eastAsia="微软雅黑"/>
          <w:sz w:val="22"/>
        </w:rPr>
        <w:t>帝王车辇、官署、封赏之地</w:t>
      </w:r>
    </w:p>
    <w:p w14:paraId="56DA7FF3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【星度】</w:t>
      </w:r>
      <w:r>
        <w:rPr>
          <w:rFonts w:ascii="微软雅黑" w:hAnsi="微软雅黑" w:eastAsia="微软雅黑"/>
          <w:sz w:val="22"/>
        </w:rPr>
        <w:t>二十六度</w:t>
      </w:r>
    </w:p>
    <w:p w14:paraId="3FBEA03E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【辰位】</w:t>
      </w:r>
      <w:r>
        <w:rPr>
          <w:rFonts w:ascii="微软雅黑" w:hAnsi="微软雅黑" w:eastAsia="微软雅黑"/>
          <w:sz w:val="22"/>
        </w:rPr>
        <w:t>丑时</w:t>
      </w:r>
    </w:p>
    <w:p w14:paraId="6E5DD38A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【分野】</w:t>
      </w:r>
      <w:r>
        <w:rPr>
          <w:rFonts w:ascii="微软雅黑" w:hAnsi="微软雅黑" w:eastAsia="微软雅黑"/>
          <w:sz w:val="22"/>
        </w:rPr>
        <w:t>吴分野</w:t>
      </w:r>
    </w:p>
    <w:p w14:paraId="7B7F5D9F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【现代引申】</w:t>
      </w:r>
      <w:r>
        <w:rPr>
          <w:rFonts w:ascii="微软雅黑" w:hAnsi="微软雅黑" w:eastAsia="微软雅黑"/>
          <w:sz w:val="22"/>
        </w:rPr>
        <w:t>斗星明润，主帝王威权在握，贤才得用；星暗或偏移，主威权旁落，贤才埋没。</w:t>
      </w:r>
    </w:p>
    <w:p w14:paraId="5915E310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【吉凶】</w:t>
      </w:r>
      <w:r>
        <w:rPr>
          <w:rFonts w:ascii="微软雅黑" w:hAnsi="微软雅黑" w:eastAsia="微软雅黑"/>
          <w:sz w:val="22"/>
        </w:rPr>
        <w:t>利求官，忌贪权</w:t>
      </w:r>
    </w:p>
    <w:p w14:paraId="368E8783">
      <w:r>
        <w:t>──────────────────────────────────────────────────────────────────────</w:t>
      </w:r>
    </w:p>
    <w:p w14:paraId="1492A5D6">
      <w:pPr>
        <w:pStyle w:val="4"/>
      </w:pPr>
      <w:r>
        <w:t>9、牛宿（Niú Xiù）—— 牛金牛</w:t>
      </w:r>
    </w:p>
    <w:p w14:paraId="60EA0779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【定义】</w:t>
      </w:r>
      <w:r>
        <w:rPr>
          <w:rFonts w:ascii="微软雅黑" w:hAnsi="微软雅黑" w:eastAsia="微软雅黑"/>
          <w:sz w:val="22"/>
        </w:rPr>
        <w:t>牛为玄武角。又名牵牛。为桥梁、七政之始，主牺牲祭祀，亦掌关梁。</w:t>
      </w:r>
    </w:p>
    <w:p w14:paraId="4B51A0E2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【出处】</w:t>
      </w:r>
      <w:r>
        <w:rPr>
          <w:rFonts w:ascii="微软雅黑" w:hAnsi="微软雅黑" w:eastAsia="微软雅黑"/>
          <w:sz w:val="22"/>
        </w:rPr>
        <w:t>《史记·天官书》：「牵牛为牺牲」；《晋书·天文志》：「牵牛六星，主牺牲、祭祀，亦主关梁」；《五行大义》：「牵牛六星，为主桥梁，七政之始」；清华简《五纪》：「属北方玄天，主祭祀与关梁」。</w:t>
      </w:r>
    </w:p>
    <w:p w14:paraId="19244755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【性格】</w:t>
      </w:r>
      <w:r>
        <w:rPr>
          <w:rFonts w:ascii="微软雅黑" w:hAnsi="微软雅黑" w:eastAsia="微软雅黑"/>
          <w:sz w:val="22"/>
        </w:rPr>
        <w:t>自尊心强、踏实肯干、倔强、有点叛逆。心怀敬畏、守礼重义，出行顺遂。负面为易因礼仪之事生怨。</w:t>
      </w:r>
    </w:p>
    <w:p w14:paraId="7C329379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【职业】</w:t>
      </w:r>
      <w:r>
        <w:rPr>
          <w:rFonts w:ascii="微软雅黑" w:hAnsi="微软雅黑" w:eastAsia="微软雅黑"/>
          <w:sz w:val="22"/>
        </w:rPr>
        <w:t>园林业、农耕、技术、礼官、守关吏、商旅。需要耐心的职业。</w:t>
      </w:r>
    </w:p>
    <w:p w14:paraId="583B0E91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【象征物】</w:t>
      </w:r>
      <w:r>
        <w:rPr>
          <w:rFonts w:ascii="微软雅黑" w:hAnsi="微软雅黑" w:eastAsia="微软雅黑"/>
          <w:sz w:val="22"/>
        </w:rPr>
        <w:t>物品、自由娱乐活动、祭祀用品。</w:t>
      </w:r>
    </w:p>
    <w:p w14:paraId="15C41732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【所掌星官】</w:t>
      </w:r>
      <w:r>
        <w:rPr>
          <w:rFonts w:ascii="微软雅黑" w:hAnsi="微软雅黑" w:eastAsia="微软雅黑"/>
          <w:sz w:val="22"/>
        </w:rPr>
        <w:t>列舍6星。河鼓三星(3)、织女三星(3)、左旗九星(9)、右旗九星(9)、天桴四星(4)、罗堰三星(3)、天田九星(9)、九坎九星(9)、辇道五星(5)、渐台四星(4)。共10星官58星，连列舍计64星。</w:t>
      </w:r>
    </w:p>
    <w:p w14:paraId="002F09ED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【四象】</w:t>
      </w:r>
      <w:r>
        <w:rPr>
          <w:rFonts w:ascii="微软雅黑" w:hAnsi="微软雅黑" w:eastAsia="微软雅黑"/>
          <w:sz w:val="22"/>
        </w:rPr>
        <w:t>北方玄武</w:t>
      </w:r>
    </w:p>
    <w:p w14:paraId="4B488151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【五行】</w:t>
      </w:r>
      <w:r>
        <w:rPr>
          <w:rFonts w:ascii="微软雅黑" w:hAnsi="微软雅黑" w:eastAsia="微软雅黑"/>
          <w:sz w:val="22"/>
        </w:rPr>
        <w:t>金（七曜属金）</w:t>
      </w:r>
    </w:p>
    <w:p w14:paraId="41B96747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【动物】</w:t>
      </w:r>
      <w:r>
        <w:rPr>
          <w:rFonts w:ascii="微软雅黑" w:hAnsi="微软雅黑" w:eastAsia="微软雅黑"/>
          <w:sz w:val="22"/>
        </w:rPr>
        <w:t>牛金牛</w:t>
      </w:r>
    </w:p>
    <w:p w14:paraId="6E348A2B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【人体】</w:t>
      </w:r>
      <w:r>
        <w:rPr>
          <w:rFonts w:ascii="微软雅黑" w:hAnsi="微软雅黑" w:eastAsia="微软雅黑"/>
          <w:sz w:val="22"/>
        </w:rPr>
        <w:t>牛角位、腿部</w:t>
      </w:r>
    </w:p>
    <w:p w14:paraId="305FA0EA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【场所】</w:t>
      </w:r>
      <w:r>
        <w:rPr>
          <w:rFonts w:ascii="微软雅黑" w:hAnsi="微软雅黑" w:eastAsia="微软雅黑"/>
          <w:sz w:val="22"/>
        </w:rPr>
        <w:t>宗庙、桥梁、关口</w:t>
      </w:r>
    </w:p>
    <w:p w14:paraId="21BDF5C1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【星度】</w:t>
      </w:r>
      <w:r>
        <w:rPr>
          <w:rFonts w:ascii="微软雅黑" w:hAnsi="微软雅黑" w:eastAsia="微软雅黑"/>
          <w:sz w:val="22"/>
        </w:rPr>
        <w:t>八度</w:t>
      </w:r>
    </w:p>
    <w:p w14:paraId="3F1650A7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【辰位】</w:t>
      </w:r>
      <w:r>
        <w:rPr>
          <w:rFonts w:ascii="微软雅黑" w:hAnsi="微软雅黑" w:eastAsia="微软雅黑"/>
          <w:sz w:val="22"/>
        </w:rPr>
        <w:t>丑时</w:t>
      </w:r>
    </w:p>
    <w:p w14:paraId="2B3443C0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【分野】</w:t>
      </w:r>
      <w:r>
        <w:rPr>
          <w:rFonts w:ascii="微软雅黑" w:hAnsi="微软雅黑" w:eastAsia="微软雅黑"/>
          <w:sz w:val="22"/>
        </w:rPr>
        <w:t>吴分野</w:t>
      </w:r>
    </w:p>
    <w:p w14:paraId="7E8F71AA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【现代引申】</w:t>
      </w:r>
      <w:r>
        <w:rPr>
          <w:rFonts w:ascii="微软雅黑" w:hAnsi="微软雅黑" w:eastAsia="微软雅黑"/>
          <w:sz w:val="22"/>
        </w:rPr>
        <w:t>牵牛星明大，主宗庙祭祀谨严，天下关梁通畅；星暗或失序，主祭祀废弛，关梁阻塞。</w:t>
      </w:r>
    </w:p>
    <w:p w14:paraId="6183A451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【吉凶】</w:t>
      </w:r>
      <w:r>
        <w:rPr>
          <w:rFonts w:ascii="微软雅黑" w:hAnsi="微软雅黑" w:eastAsia="微软雅黑"/>
          <w:sz w:val="22"/>
        </w:rPr>
        <w:t>利出行，忌违礼</w:t>
      </w:r>
    </w:p>
    <w:p w14:paraId="76A54245">
      <w:r>
        <w:t>──────────────────────────────────────────────────────────────────────</w:t>
      </w:r>
    </w:p>
    <w:p w14:paraId="48482293">
      <w:pPr>
        <w:pStyle w:val="4"/>
      </w:pPr>
      <w:r>
        <w:t>10、女宿（Nǚ Xiù）—— 女士蝠</w:t>
      </w:r>
    </w:p>
    <w:p w14:paraId="31DEC3F2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【定义】</w:t>
      </w:r>
      <w:r>
        <w:rPr>
          <w:rFonts w:ascii="微软雅黑" w:hAnsi="微软雅黑" w:eastAsia="微软雅黑"/>
          <w:sz w:val="22"/>
        </w:rPr>
        <w:t>女为玄武躯。又名须女、婺女。为布帛、天之内藏，主天下府库布帛，亦掌嫁娶之事。</w:t>
      </w:r>
    </w:p>
    <w:p w14:paraId="4C04C67C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【出处】</w:t>
      </w:r>
      <w:r>
        <w:rPr>
          <w:rFonts w:ascii="微软雅黑" w:hAnsi="微软雅黑" w:eastAsia="微软雅黑"/>
          <w:sz w:val="22"/>
        </w:rPr>
        <w:t>《史记·天官书》：「婺女，其北织女」；《汉书·天文志》：「须女为藏府，主布帛」；《晋书·天文志》：「须女四星，为天少府，主布帛、嫁娶，又主藏府」；清华简《五纪》：「属北方玄天，主布帛与嫁娶」。</w:t>
      </w:r>
    </w:p>
    <w:p w14:paraId="2F44F112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【性格】</w:t>
      </w:r>
      <w:r>
        <w:rPr>
          <w:rFonts w:ascii="微软雅黑" w:hAnsi="微软雅黑" w:eastAsia="微软雅黑"/>
          <w:sz w:val="22"/>
        </w:rPr>
        <w:t>灵巧、懂事、知性、勤俭持家、善于收纳。负面为性格刻板固执，有轻浮的一面。</w:t>
      </w:r>
    </w:p>
    <w:p w14:paraId="61A1B0B8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【职业】</w:t>
      </w:r>
      <w:r>
        <w:rPr>
          <w:rFonts w:ascii="微软雅黑" w:hAnsi="微软雅黑" w:eastAsia="微软雅黑"/>
          <w:sz w:val="22"/>
        </w:rPr>
        <w:t>会计、秘书、司法、织女、管家、媒婆。</w:t>
      </w:r>
    </w:p>
    <w:p w14:paraId="394E3B32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【象征物】</w:t>
      </w:r>
      <w:r>
        <w:rPr>
          <w:rFonts w:ascii="微软雅黑" w:hAnsi="微软雅黑" w:eastAsia="微软雅黑"/>
          <w:sz w:val="22"/>
        </w:rPr>
        <w:t>珍宝、布帛、嫁娶相关。</w:t>
      </w:r>
    </w:p>
    <w:p w14:paraId="6C9DF3D1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【所掌星官】</w:t>
      </w:r>
      <w:r>
        <w:rPr>
          <w:rFonts w:ascii="微软雅黑" w:hAnsi="微软雅黑" w:eastAsia="微软雅黑"/>
          <w:sz w:val="22"/>
        </w:rPr>
        <w:t>列舍4星。扶筐七星(7)、奚仲四星(4)、天津九星(9)、瓠瓜五星(5)、败瓜五星(5)、离珠五星(5)、十二国十六星(越、赵、周、齐、郑、楚、秦、魏、燕、代、韩、晋共16星)。共8星官55星，连列舍计59星。</w:t>
      </w:r>
    </w:p>
    <w:p w14:paraId="40B4CBFC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【四象】</w:t>
      </w:r>
      <w:r>
        <w:rPr>
          <w:rFonts w:ascii="微软雅黑" w:hAnsi="微软雅黑" w:eastAsia="微软雅黑"/>
          <w:sz w:val="22"/>
        </w:rPr>
        <w:t>北方玄武</w:t>
      </w:r>
    </w:p>
    <w:p w14:paraId="0ED5D559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【五行】</w:t>
      </w:r>
      <w:r>
        <w:rPr>
          <w:rFonts w:ascii="微软雅黑" w:hAnsi="微软雅黑" w:eastAsia="微软雅黑"/>
          <w:sz w:val="22"/>
        </w:rPr>
        <w:t>土（七曜属土）</w:t>
      </w:r>
    </w:p>
    <w:p w14:paraId="011A86E2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【动物】</w:t>
      </w:r>
      <w:r>
        <w:rPr>
          <w:rFonts w:ascii="微软雅黑" w:hAnsi="微软雅黑" w:eastAsia="微软雅黑"/>
          <w:sz w:val="22"/>
        </w:rPr>
        <w:t>女士蝠</w:t>
      </w:r>
    </w:p>
    <w:p w14:paraId="42E75C69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【人体】</w:t>
      </w:r>
      <w:r>
        <w:rPr>
          <w:rFonts w:ascii="微软雅黑" w:hAnsi="微软雅黑" w:eastAsia="微软雅黑"/>
          <w:sz w:val="22"/>
        </w:rPr>
        <w:t>腹部、手部</w:t>
      </w:r>
    </w:p>
    <w:p w14:paraId="7FB4B7BD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【场所】</w:t>
      </w:r>
      <w:r>
        <w:rPr>
          <w:rFonts w:ascii="微软雅黑" w:hAnsi="微软雅黑" w:eastAsia="微软雅黑"/>
          <w:sz w:val="22"/>
        </w:rPr>
        <w:t>府库、织坊、媒馆</w:t>
      </w:r>
    </w:p>
    <w:p w14:paraId="63930053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【星度】</w:t>
      </w:r>
      <w:r>
        <w:rPr>
          <w:rFonts w:ascii="微软雅黑" w:hAnsi="微软雅黑" w:eastAsia="微软雅黑"/>
          <w:sz w:val="22"/>
        </w:rPr>
        <w:t>十二度</w:t>
      </w:r>
    </w:p>
    <w:p w14:paraId="5F24C45F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【辰位】</w:t>
      </w:r>
      <w:r>
        <w:rPr>
          <w:rFonts w:ascii="微软雅黑" w:hAnsi="微软雅黑" w:eastAsia="微软雅黑"/>
          <w:sz w:val="22"/>
        </w:rPr>
        <w:t>子时</w:t>
      </w:r>
    </w:p>
    <w:p w14:paraId="7BB708BE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【分野】</w:t>
      </w:r>
      <w:r>
        <w:rPr>
          <w:rFonts w:ascii="微软雅黑" w:hAnsi="微软雅黑" w:eastAsia="微软雅黑"/>
          <w:sz w:val="22"/>
        </w:rPr>
        <w:t>越分野</w:t>
      </w:r>
    </w:p>
    <w:p w14:paraId="6A099C65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【现代引申】</w:t>
      </w:r>
      <w:r>
        <w:rPr>
          <w:rFonts w:ascii="微软雅黑" w:hAnsi="微软雅黑" w:eastAsia="微软雅黑"/>
          <w:sz w:val="22"/>
        </w:rPr>
        <w:t>须女星明润，主国家府库充盈，布帛丰足，民间嫁娶顺遂；星暗或动摇，主府库空虚。</w:t>
      </w:r>
    </w:p>
    <w:p w14:paraId="5DFBDABD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【吉凶】</w:t>
      </w:r>
      <w:r>
        <w:rPr>
          <w:rFonts w:ascii="微软雅黑" w:hAnsi="微软雅黑" w:eastAsia="微软雅黑"/>
          <w:sz w:val="22"/>
        </w:rPr>
        <w:t>利理财，忌刻板</w:t>
      </w:r>
    </w:p>
    <w:p w14:paraId="417E73E2">
      <w:r>
        <w:t>──────────────────────────────────────────────────────────────────────</w:t>
      </w:r>
    </w:p>
    <w:p w14:paraId="38BE7732">
      <w:pPr>
        <w:pStyle w:val="4"/>
      </w:pPr>
      <w:r>
        <w:t>11、虚宿（Xū Xiù）—— 虚日鼠</w:t>
      </w:r>
    </w:p>
    <w:p w14:paraId="5AF2DCF1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【定义】</w:t>
      </w:r>
      <w:r>
        <w:rPr>
          <w:rFonts w:ascii="微软雅黑" w:hAnsi="微软雅黑" w:eastAsia="微软雅黑"/>
          <w:sz w:val="22"/>
        </w:rPr>
        <w:t>虚为玄武腑。为庙堂、空虚之宿，主祭祀之事，亦掌死丧哭泣，为阴阳交替、虚实转换之象。</w:t>
      </w:r>
    </w:p>
    <w:p w14:paraId="345FE181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【出处】</w:t>
      </w:r>
      <w:r>
        <w:rPr>
          <w:rFonts w:ascii="微软雅黑" w:hAnsi="微软雅黑" w:eastAsia="微软雅黑"/>
          <w:sz w:val="22"/>
        </w:rPr>
        <w:t>《尚书·尧典》：「宵中星虚，以殷仲秋」；《史记·天官书》：「虚为哭泣之事」；《晋书·天文志》：「虚二星，为庙堂，主祭祀、死丧」；清华简《五纪》：「属北方玄天，主死丧与祭祀」。</w:t>
      </w:r>
    </w:p>
    <w:p w14:paraId="2858FA91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【性格】</w:t>
      </w:r>
      <w:r>
        <w:rPr>
          <w:rFonts w:ascii="微软雅黑" w:hAnsi="微软雅黑" w:eastAsia="微软雅黑"/>
          <w:sz w:val="22"/>
        </w:rPr>
        <w:t>富贵、深沉、爱好哲学文学。心怀感恩、重祭祀先祖，心思细腻有悟性。负面为易多愁善感，精神易陷入空虚。</w:t>
      </w:r>
    </w:p>
    <w:p w14:paraId="41A272EF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【职业】</w:t>
      </w:r>
      <w:r>
        <w:rPr>
          <w:rFonts w:ascii="微软雅黑" w:hAnsi="微软雅黑" w:eastAsia="微软雅黑"/>
          <w:sz w:val="22"/>
        </w:rPr>
        <w:t>参谋、研究、咨询、礼官、巫祝、丧仪官。适合决策性工作。</w:t>
      </w:r>
    </w:p>
    <w:p w14:paraId="0262A80F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【象征物】</w:t>
      </w:r>
      <w:r>
        <w:rPr>
          <w:rFonts w:ascii="微软雅黑" w:hAnsi="微软雅黑" w:eastAsia="微软雅黑"/>
          <w:sz w:val="22"/>
        </w:rPr>
        <w:t>丧事、哭泣相关象征。</w:t>
      </w:r>
    </w:p>
    <w:p w14:paraId="1B22DE8D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【所掌星官】</w:t>
      </w:r>
      <w:r>
        <w:rPr>
          <w:rFonts w:ascii="微软雅黑" w:hAnsi="微软雅黑" w:eastAsia="微软雅黑"/>
          <w:sz w:val="22"/>
        </w:rPr>
        <w:t>列舍2星。司禄二星(2)、司危二星(2)、司非二星(2)、司命二星(2)、哭二星(2)、泣二星(2)、天垒城十三星(13)、败臼四星(4)、离瑜三星(3)。共9星官32星，连列舍计34星。</w:t>
      </w:r>
    </w:p>
    <w:p w14:paraId="33256774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【四象】</w:t>
      </w:r>
      <w:r>
        <w:rPr>
          <w:rFonts w:ascii="微软雅黑" w:hAnsi="微软雅黑" w:eastAsia="微软雅黑"/>
          <w:sz w:val="22"/>
        </w:rPr>
        <w:t>北方玄武</w:t>
      </w:r>
    </w:p>
    <w:p w14:paraId="4BBCE894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【五行】</w:t>
      </w:r>
      <w:r>
        <w:rPr>
          <w:rFonts w:ascii="微软雅黑" w:hAnsi="微软雅黑" w:eastAsia="微软雅黑"/>
          <w:sz w:val="22"/>
        </w:rPr>
        <w:t>日（七曜属日）</w:t>
      </w:r>
    </w:p>
    <w:p w14:paraId="48654DDB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【动物】</w:t>
      </w:r>
      <w:r>
        <w:rPr>
          <w:rFonts w:ascii="微软雅黑" w:hAnsi="微软雅黑" w:eastAsia="微软雅黑"/>
          <w:sz w:val="22"/>
        </w:rPr>
        <w:t>虚日鼠</w:t>
      </w:r>
    </w:p>
    <w:p w14:paraId="56BD5FF4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【人体】</w:t>
      </w:r>
      <w:r>
        <w:rPr>
          <w:rFonts w:ascii="微软雅黑" w:hAnsi="微软雅黑" w:eastAsia="微软雅黑"/>
          <w:sz w:val="22"/>
        </w:rPr>
        <w:t>肺部、腹部</w:t>
      </w:r>
    </w:p>
    <w:p w14:paraId="0E002D7C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【场所】</w:t>
      </w:r>
      <w:r>
        <w:rPr>
          <w:rFonts w:ascii="微软雅黑" w:hAnsi="微软雅黑" w:eastAsia="微软雅黑"/>
          <w:sz w:val="22"/>
        </w:rPr>
        <w:t>庙堂、墓地、灵堂</w:t>
      </w:r>
    </w:p>
    <w:p w14:paraId="2AF6FBA4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【星度】</w:t>
      </w:r>
      <w:r>
        <w:rPr>
          <w:rFonts w:ascii="微软雅黑" w:hAnsi="微软雅黑" w:eastAsia="微软雅黑"/>
          <w:sz w:val="22"/>
        </w:rPr>
        <w:t>十一度</w:t>
      </w:r>
    </w:p>
    <w:p w14:paraId="6C8313AC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【辰位】</w:t>
      </w:r>
      <w:r>
        <w:rPr>
          <w:rFonts w:ascii="微软雅黑" w:hAnsi="微软雅黑" w:eastAsia="微软雅黑"/>
          <w:sz w:val="22"/>
        </w:rPr>
        <w:t>子时</w:t>
      </w:r>
    </w:p>
    <w:p w14:paraId="4616945A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【分野】</w:t>
      </w:r>
      <w:r>
        <w:rPr>
          <w:rFonts w:ascii="微软雅黑" w:hAnsi="微软雅黑" w:eastAsia="微软雅黑"/>
          <w:sz w:val="22"/>
        </w:rPr>
        <w:t>齐分野</w:t>
      </w:r>
    </w:p>
    <w:p w14:paraId="3025CC79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【现代引申】</w:t>
      </w:r>
      <w:r>
        <w:rPr>
          <w:rFonts w:ascii="微软雅黑" w:hAnsi="微软雅黑" w:eastAsia="微软雅黑"/>
          <w:sz w:val="22"/>
        </w:rPr>
        <w:t>虚星明正，主宗庙祭祀谨严，死丧循礼；星暗或色变，主祭祀废弛，死丧横生。</w:t>
      </w:r>
    </w:p>
    <w:p w14:paraId="58D9B5D0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【吉凶】</w:t>
      </w:r>
      <w:r>
        <w:rPr>
          <w:rFonts w:ascii="微软雅黑" w:hAnsi="微软雅黑" w:eastAsia="微软雅黑"/>
          <w:sz w:val="22"/>
        </w:rPr>
        <w:t>利祭祖，忌忧思</w:t>
      </w:r>
    </w:p>
    <w:p w14:paraId="4C247021">
      <w:r>
        <w:t>──────────────────────────────────────────────────────────────────────</w:t>
      </w:r>
    </w:p>
    <w:p w14:paraId="2C38E851">
      <w:pPr>
        <w:pStyle w:val="4"/>
      </w:pPr>
      <w:r>
        <w:t>12、危宿（Wēi Xiù）—— 危月燕</w:t>
      </w:r>
    </w:p>
    <w:p w14:paraId="327F4DE7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【定义】</w:t>
      </w:r>
      <w:r>
        <w:rPr>
          <w:rFonts w:ascii="微软雅黑" w:hAnsi="微软雅黑" w:eastAsia="微软雅黑"/>
          <w:sz w:val="22"/>
        </w:rPr>
        <w:t>危为玄武脊。为坟墓、盖屋，主识先祖、掌坟墓，亦主庙堂宫室建造。</w:t>
      </w:r>
    </w:p>
    <w:p w14:paraId="2851D503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【出处】</w:t>
      </w:r>
      <w:r>
        <w:rPr>
          <w:rFonts w:ascii="微软雅黑" w:hAnsi="微软雅黑" w:eastAsia="微软雅黑"/>
          <w:sz w:val="22"/>
        </w:rPr>
        <w:t>《史记·天官书》：「危为盖屋，主庙堂宫室」；《晋书·天文志》：「危三星，为天府，主宗庙宫室，亦主坟墓」；清华简《五纪》：「属北方玄天，主宫室与坟墓」。</w:t>
      </w:r>
    </w:p>
    <w:p w14:paraId="16B580F2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【性格】</w:t>
      </w:r>
      <w:r>
        <w:rPr>
          <w:rFonts w:ascii="微软雅黑" w:hAnsi="微软雅黑" w:eastAsia="微软雅黑"/>
          <w:sz w:val="22"/>
        </w:rPr>
        <w:t>重感情、直率、情绪化。善于建造规划，重先祖根基，处事能防危。负面为急躁、摇摆不定，早年漂泊。</w:t>
      </w:r>
    </w:p>
    <w:p w14:paraId="1EE6155A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【职业】</w:t>
      </w:r>
      <w:r>
        <w:rPr>
          <w:rFonts w:ascii="微软雅黑" w:hAnsi="微软雅黑" w:eastAsia="微软雅黑"/>
          <w:sz w:val="22"/>
        </w:rPr>
        <w:t>独立创业、工匠、风水师、守墓人。</w:t>
      </w:r>
    </w:p>
    <w:p w14:paraId="5D9B10B0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【象征物】</w:t>
      </w:r>
      <w:r>
        <w:rPr>
          <w:rFonts w:ascii="微软雅黑" w:hAnsi="微软雅黑" w:eastAsia="微软雅黑"/>
          <w:sz w:val="22"/>
        </w:rPr>
        <w:t>坟墓、哭泣相关象征。</w:t>
      </w:r>
    </w:p>
    <w:p w14:paraId="6C660BCD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【所掌星官】</w:t>
      </w:r>
      <w:r>
        <w:rPr>
          <w:rFonts w:ascii="微软雅黑" w:hAnsi="微软雅黑" w:eastAsia="微软雅黑"/>
          <w:sz w:val="22"/>
        </w:rPr>
        <w:t>列舍3星。人五星(5)、杵三星(3)、臼四星(4)、车府七星(7)、造父五星(5)、天钩九星(9)、盖屋二星(2)、虚梁四星(4)、天钱十星(10)、坟墓四星(4)。共10星官53星，连列舍计56星。</w:t>
      </w:r>
    </w:p>
    <w:p w14:paraId="28939432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【四象】</w:t>
      </w:r>
      <w:r>
        <w:rPr>
          <w:rFonts w:ascii="微软雅黑" w:hAnsi="微软雅黑" w:eastAsia="微软雅黑"/>
          <w:sz w:val="22"/>
        </w:rPr>
        <w:t>北方玄武</w:t>
      </w:r>
    </w:p>
    <w:p w14:paraId="46BF9AD0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【五行】</w:t>
      </w:r>
      <w:r>
        <w:rPr>
          <w:rFonts w:ascii="微软雅黑" w:hAnsi="微软雅黑" w:eastAsia="微软雅黑"/>
          <w:sz w:val="22"/>
        </w:rPr>
        <w:t>月（七曜属月）</w:t>
      </w:r>
    </w:p>
    <w:p w14:paraId="68E5CD51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【动物】</w:t>
      </w:r>
      <w:r>
        <w:rPr>
          <w:rFonts w:ascii="微软雅黑" w:hAnsi="微软雅黑" w:eastAsia="微软雅黑"/>
          <w:sz w:val="22"/>
        </w:rPr>
        <w:t>危月燕</w:t>
      </w:r>
    </w:p>
    <w:p w14:paraId="0B4912DB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【人体】</w:t>
      </w:r>
      <w:r>
        <w:rPr>
          <w:rFonts w:ascii="微软雅黑" w:hAnsi="微软雅黑" w:eastAsia="微软雅黑"/>
          <w:sz w:val="22"/>
        </w:rPr>
        <w:t>腰脊、骨骼</w:t>
      </w:r>
    </w:p>
    <w:p w14:paraId="5CD808CB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【场所】</w:t>
      </w:r>
      <w:r>
        <w:rPr>
          <w:rFonts w:ascii="微软雅黑" w:hAnsi="微软雅黑" w:eastAsia="微软雅黑"/>
          <w:sz w:val="22"/>
        </w:rPr>
        <w:t>宫室、坟墓、建筑工地</w:t>
      </w:r>
    </w:p>
    <w:p w14:paraId="5B81D210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【星度】</w:t>
      </w:r>
      <w:r>
        <w:rPr>
          <w:rFonts w:ascii="微软雅黑" w:hAnsi="微软雅黑" w:eastAsia="微软雅黑"/>
          <w:sz w:val="22"/>
        </w:rPr>
        <w:t>十七度</w:t>
      </w:r>
    </w:p>
    <w:p w14:paraId="1E2FD612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【辰位】</w:t>
      </w:r>
      <w:r>
        <w:rPr>
          <w:rFonts w:ascii="微软雅黑" w:hAnsi="微软雅黑" w:eastAsia="微软雅黑"/>
          <w:sz w:val="22"/>
        </w:rPr>
        <w:t>子时</w:t>
      </w:r>
    </w:p>
    <w:p w14:paraId="02B82D11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【分野】</w:t>
      </w:r>
      <w:r>
        <w:rPr>
          <w:rFonts w:ascii="微软雅黑" w:hAnsi="微软雅黑" w:eastAsia="微软雅黑"/>
          <w:sz w:val="22"/>
        </w:rPr>
        <w:t>齐分野</w:t>
      </w:r>
    </w:p>
    <w:p w14:paraId="6C9C12BC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【现代引申】</w:t>
      </w:r>
      <w:r>
        <w:rPr>
          <w:rFonts w:ascii="微软雅黑" w:hAnsi="微软雅黑" w:eastAsia="微软雅黑"/>
          <w:sz w:val="22"/>
        </w:rPr>
        <w:t>危星明润，主宫室建造合宜，先祖坟墓安稳；星暗或动摇，主宫室倾颓。</w:t>
      </w:r>
    </w:p>
    <w:p w14:paraId="60AE35A4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【吉凶】</w:t>
      </w:r>
      <w:r>
        <w:rPr>
          <w:rFonts w:ascii="微软雅黑" w:hAnsi="微软雅黑" w:eastAsia="微软雅黑"/>
          <w:sz w:val="22"/>
        </w:rPr>
        <w:t>利建宅，忌冒危</w:t>
      </w:r>
    </w:p>
    <w:p w14:paraId="75B8423C">
      <w:r>
        <w:t>──────────────────────────────────────────────────────────────────────</w:t>
      </w:r>
    </w:p>
    <w:p w14:paraId="5A2D9CC6">
      <w:pPr>
        <w:pStyle w:val="4"/>
      </w:pPr>
      <w:r>
        <w:t>13、室宿（Shì Xiù）—— 室火猪</w:t>
      </w:r>
    </w:p>
    <w:p w14:paraId="1FF6D36E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【定义】</w:t>
      </w:r>
      <w:r>
        <w:rPr>
          <w:rFonts w:ascii="微软雅黑" w:hAnsi="微软雅黑" w:eastAsia="微软雅黑"/>
          <w:sz w:val="22"/>
        </w:rPr>
        <w:t>室为玄武腹。又名营室、定星。为玄宫、离宫，主天子宫室，亦掌军粮储备。</w:t>
      </w:r>
    </w:p>
    <w:p w14:paraId="7ED18F7D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【出处】</w:t>
      </w:r>
      <w:r>
        <w:rPr>
          <w:rFonts w:ascii="微软雅黑" w:hAnsi="微软雅黑" w:eastAsia="微软雅黑"/>
          <w:sz w:val="22"/>
        </w:rPr>
        <w:t>《诗经·鄘风·定之方中》：「定之方中，作于楚宫」；《史记·天官书》：「营室为清庙，曰离宫、阁道」；《晋书·天文志》：「营室二星，为玄宫，主天子之宫室，亦主军粮」；清华简《五纪》：「属北方玄天，主宫室与军粮」。</w:t>
      </w:r>
    </w:p>
    <w:p w14:paraId="58027CD7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【性格】</w:t>
      </w:r>
      <w:r>
        <w:rPr>
          <w:rFonts w:ascii="微软雅黑" w:hAnsi="微软雅黑" w:eastAsia="微软雅黑"/>
          <w:sz w:val="22"/>
        </w:rPr>
        <w:t>自信、热情、野心勃勃。居家安稳，善于储备。负面为易守成不变。</w:t>
      </w:r>
    </w:p>
    <w:p w14:paraId="32678AB9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【职业】</w:t>
      </w:r>
      <w:r>
        <w:rPr>
          <w:rFonts w:ascii="微软雅黑" w:hAnsi="微软雅黑" w:eastAsia="微软雅黑"/>
          <w:sz w:val="22"/>
        </w:rPr>
        <w:t>律师、旅游、演艺、金融、不动产、宫室官、粮官、后勤官。</w:t>
      </w:r>
    </w:p>
    <w:p w14:paraId="291BBFC5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【象征物】</w:t>
      </w:r>
      <w:r>
        <w:rPr>
          <w:rFonts w:ascii="微软雅黑" w:hAnsi="微软雅黑" w:eastAsia="微软雅黑"/>
          <w:sz w:val="22"/>
        </w:rPr>
        <w:t>动土、建房相关。</w:t>
      </w:r>
    </w:p>
    <w:p w14:paraId="7E03D863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【所掌星官】</w:t>
      </w:r>
      <w:r>
        <w:rPr>
          <w:rFonts w:ascii="微软雅黑" w:hAnsi="微软雅黑" w:eastAsia="微软雅黑"/>
          <w:sz w:val="22"/>
        </w:rPr>
        <w:t>列舍2星。离宫六星(6)、雷电六星(6)、垒壁阵十二星(12)、羽林军四十五星(45)、鈇钺三星(3)、北落师门一星(1)、天纲一星(1)、土公吏二星(2)、腾蛇二十二星(22)。连同列舍共11星官109星（含列舍2星）。</w:t>
      </w:r>
    </w:p>
    <w:p w14:paraId="0879DD08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【四象】</w:t>
      </w:r>
      <w:r>
        <w:rPr>
          <w:rFonts w:ascii="微软雅黑" w:hAnsi="微软雅黑" w:eastAsia="微软雅黑"/>
          <w:sz w:val="22"/>
        </w:rPr>
        <w:t>北方玄武</w:t>
      </w:r>
    </w:p>
    <w:p w14:paraId="6B48EDFF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【五行】</w:t>
      </w:r>
      <w:r>
        <w:rPr>
          <w:rFonts w:ascii="微软雅黑" w:hAnsi="微软雅黑" w:eastAsia="微软雅黑"/>
          <w:sz w:val="22"/>
        </w:rPr>
        <w:t>火（七曜属火）</w:t>
      </w:r>
    </w:p>
    <w:p w14:paraId="289C0A32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【动物】</w:t>
      </w:r>
      <w:r>
        <w:rPr>
          <w:rFonts w:ascii="微软雅黑" w:hAnsi="微软雅黑" w:eastAsia="微软雅黑"/>
          <w:sz w:val="22"/>
        </w:rPr>
        <w:t>室火猪</w:t>
      </w:r>
    </w:p>
    <w:p w14:paraId="1DE1C2E5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【人体】</w:t>
      </w:r>
      <w:r>
        <w:rPr>
          <w:rFonts w:ascii="微软雅黑" w:hAnsi="微软雅黑" w:eastAsia="微软雅黑"/>
          <w:sz w:val="22"/>
        </w:rPr>
        <w:t>腹部、胃部</w:t>
      </w:r>
    </w:p>
    <w:p w14:paraId="740684FD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【场所】</w:t>
      </w:r>
      <w:r>
        <w:rPr>
          <w:rFonts w:ascii="微软雅黑" w:hAnsi="微软雅黑" w:eastAsia="微软雅黑"/>
          <w:sz w:val="22"/>
        </w:rPr>
        <w:t>宫室、粮仓、军营</w:t>
      </w:r>
    </w:p>
    <w:p w14:paraId="211E5B7C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【星度】</w:t>
      </w:r>
      <w:r>
        <w:rPr>
          <w:rFonts w:ascii="微软雅黑" w:hAnsi="微软雅黑" w:eastAsia="微软雅黑"/>
          <w:sz w:val="22"/>
        </w:rPr>
        <w:t>十六度</w:t>
      </w:r>
    </w:p>
    <w:p w14:paraId="2B9F8464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【辰位】</w:t>
      </w:r>
      <w:r>
        <w:rPr>
          <w:rFonts w:ascii="微软雅黑" w:hAnsi="微软雅黑" w:eastAsia="微软雅黑"/>
          <w:sz w:val="22"/>
        </w:rPr>
        <w:t>亥时</w:t>
      </w:r>
    </w:p>
    <w:p w14:paraId="0212887C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【分野】</w:t>
      </w:r>
      <w:r>
        <w:rPr>
          <w:rFonts w:ascii="微软雅黑" w:hAnsi="微软雅黑" w:eastAsia="微软雅黑"/>
          <w:sz w:val="22"/>
        </w:rPr>
        <w:t>卫分野</w:t>
      </w:r>
    </w:p>
    <w:p w14:paraId="2D3EAA13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【现代引申】</w:t>
      </w:r>
      <w:r>
        <w:rPr>
          <w:rFonts w:ascii="微软雅黑" w:hAnsi="微软雅黑" w:eastAsia="微软雅黑"/>
          <w:sz w:val="22"/>
        </w:rPr>
        <w:t>营室星明大，主天子宫室稳固，军粮充盈；星暗或失序，主宫室不修，军粮匮乏。</w:t>
      </w:r>
    </w:p>
    <w:p w14:paraId="1A213D65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【吉凶】</w:t>
      </w:r>
      <w:r>
        <w:rPr>
          <w:rFonts w:ascii="微软雅黑" w:hAnsi="微软雅黑" w:eastAsia="微软雅黑"/>
          <w:sz w:val="22"/>
        </w:rPr>
        <w:t>利储粮，忌空宅</w:t>
      </w:r>
    </w:p>
    <w:p w14:paraId="3A365E3A">
      <w:r>
        <w:t>──────────────────────────────────────────────────────────────────────</w:t>
      </w:r>
    </w:p>
    <w:p w14:paraId="3B8AF5EA">
      <w:pPr>
        <w:pStyle w:val="4"/>
      </w:pPr>
      <w:r>
        <w:t>14、壁宿（Bì Xiù）—— 壁水貐</w:t>
      </w:r>
    </w:p>
    <w:p w14:paraId="3918CA70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【定义】</w:t>
      </w:r>
      <w:r>
        <w:rPr>
          <w:rFonts w:ascii="微软雅黑" w:hAnsi="微软雅黑" w:eastAsia="微软雅黑"/>
          <w:sz w:val="22"/>
        </w:rPr>
        <w:t>壁为玄武壁。又名东壁。为文章、图书之府，主天下图书秘籍、文章典籍，亦主士大夫与天下教化。</w:t>
      </w:r>
    </w:p>
    <w:p w14:paraId="1506A600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【出处】</w:t>
      </w:r>
      <w:r>
        <w:rPr>
          <w:rFonts w:ascii="微软雅黑" w:hAnsi="微软雅黑" w:eastAsia="微软雅黑"/>
          <w:sz w:val="22"/>
        </w:rPr>
        <w:t>《史记·天官书》：「东壁为文章，主天下图书秘籍」；《晋书·天文志》：「东壁二星，为天文章府，主天下图书、文章，亦主士大夫」；清华简《五纪》：「属北方玄天，主文章图书」。</w:t>
      </w:r>
    </w:p>
    <w:p w14:paraId="4C080918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【性格】</w:t>
      </w:r>
      <w:r>
        <w:rPr>
          <w:rFonts w:ascii="微软雅黑" w:hAnsi="微软雅黑" w:eastAsia="微软雅黑"/>
          <w:sz w:val="22"/>
        </w:rPr>
        <w:t>安稳、温和、周密、重情。学识渊博、善著文章，易得文名。负面为易死读书，学识难以活用。</w:t>
      </w:r>
    </w:p>
    <w:p w14:paraId="7BF83C98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【职业】</w:t>
      </w:r>
      <w:r>
        <w:rPr>
          <w:rFonts w:ascii="微软雅黑" w:hAnsi="微软雅黑" w:eastAsia="微软雅黑"/>
          <w:sz w:val="22"/>
        </w:rPr>
        <w:t>学术研究、经商、文人、学者、藏书家。</w:t>
      </w:r>
    </w:p>
    <w:p w14:paraId="049A99BD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【象征物】</w:t>
      </w:r>
      <w:r>
        <w:rPr>
          <w:rFonts w:ascii="微软雅黑" w:hAnsi="微软雅黑" w:eastAsia="微软雅黑"/>
          <w:sz w:val="22"/>
        </w:rPr>
        <w:t>偷盗、隐私相关象征。</w:t>
      </w:r>
    </w:p>
    <w:p w14:paraId="2DD7D37A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【所掌星官】</w:t>
      </w:r>
      <w:r>
        <w:rPr>
          <w:rFonts w:ascii="微软雅黑" w:hAnsi="微软雅黑" w:eastAsia="微软雅黑"/>
          <w:sz w:val="22"/>
        </w:rPr>
        <w:t>列舍2星。甘氏：霹雳五星(5)、云雨四星(4)；石氏：天厩十星(10)、鈇鑕五星(5)；另有土公一星(1)。连同列舍共6星官28星。</w:t>
      </w:r>
    </w:p>
    <w:p w14:paraId="3682EEFD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【四象】</w:t>
      </w:r>
      <w:r>
        <w:rPr>
          <w:rFonts w:ascii="微软雅黑" w:hAnsi="微软雅黑" w:eastAsia="微软雅黑"/>
          <w:sz w:val="22"/>
        </w:rPr>
        <w:t>北方玄武</w:t>
      </w:r>
    </w:p>
    <w:p w14:paraId="10998466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【五行】</w:t>
      </w:r>
      <w:r>
        <w:rPr>
          <w:rFonts w:ascii="微软雅黑" w:hAnsi="微软雅黑" w:eastAsia="微软雅黑"/>
          <w:sz w:val="22"/>
        </w:rPr>
        <w:t>水（七曜属水）</w:t>
      </w:r>
    </w:p>
    <w:p w14:paraId="7E465DC4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【动物】</w:t>
      </w:r>
      <w:r>
        <w:rPr>
          <w:rFonts w:ascii="微软雅黑" w:hAnsi="微软雅黑" w:eastAsia="微软雅黑"/>
          <w:sz w:val="22"/>
        </w:rPr>
        <w:t>壁水貐</w:t>
      </w:r>
    </w:p>
    <w:p w14:paraId="7CEB433F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【人体】</w:t>
      </w:r>
      <w:r>
        <w:rPr>
          <w:rFonts w:ascii="微软雅黑" w:hAnsi="微软雅黑" w:eastAsia="微软雅黑"/>
          <w:sz w:val="22"/>
        </w:rPr>
        <w:t>脑部、眼睛</w:t>
      </w:r>
    </w:p>
    <w:p w14:paraId="4FA0ECE3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【场所】</w:t>
      </w:r>
      <w:r>
        <w:rPr>
          <w:rFonts w:ascii="微软雅黑" w:hAnsi="微软雅黑" w:eastAsia="微软雅黑"/>
          <w:sz w:val="22"/>
        </w:rPr>
        <w:t>书馆、藏书楼、学堂</w:t>
      </w:r>
    </w:p>
    <w:p w14:paraId="58ECC920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【星度】</w:t>
      </w:r>
      <w:r>
        <w:rPr>
          <w:rFonts w:ascii="微软雅黑" w:hAnsi="微软雅黑" w:eastAsia="微软雅黑"/>
          <w:sz w:val="22"/>
        </w:rPr>
        <w:t>九度</w:t>
      </w:r>
    </w:p>
    <w:p w14:paraId="78AEA6AC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【辰位】</w:t>
      </w:r>
      <w:r>
        <w:rPr>
          <w:rFonts w:ascii="微软雅黑" w:hAnsi="微软雅黑" w:eastAsia="微软雅黑"/>
          <w:sz w:val="22"/>
        </w:rPr>
        <w:t>亥时</w:t>
      </w:r>
    </w:p>
    <w:p w14:paraId="25B7DB38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【分野】</w:t>
      </w:r>
      <w:r>
        <w:rPr>
          <w:rFonts w:ascii="微软雅黑" w:hAnsi="微软雅黑" w:eastAsia="微软雅黑"/>
          <w:sz w:val="22"/>
        </w:rPr>
        <w:t>卫分野</w:t>
      </w:r>
    </w:p>
    <w:p w14:paraId="34C1225F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【现代引申】</w:t>
      </w:r>
      <w:r>
        <w:rPr>
          <w:rFonts w:ascii="微软雅黑" w:hAnsi="微软雅黑" w:eastAsia="微软雅黑"/>
          <w:sz w:val="22"/>
        </w:rPr>
        <w:t>东壁星明润，主天下文教兴盛，图书典籍完备；星暗或色晦，主文教废弛。</w:t>
      </w:r>
    </w:p>
    <w:p w14:paraId="6DDF56AC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【吉凶】</w:t>
      </w:r>
      <w:r>
        <w:rPr>
          <w:rFonts w:ascii="微软雅黑" w:hAnsi="微软雅黑" w:eastAsia="微软雅黑"/>
          <w:sz w:val="22"/>
        </w:rPr>
        <w:t>利读书，忌迂腐</w:t>
      </w:r>
    </w:p>
    <w:p w14:paraId="7DD1B537">
      <w:r>
        <w:t>──────────────────────────────────────────────────────────────────────</w:t>
      </w:r>
    </w:p>
    <w:p w14:paraId="3D87EFC5">
      <w:pPr>
        <w:pStyle w:val="4"/>
      </w:pPr>
      <w:r>
        <w:t>三、西方白虎七宿</w:t>
      </w:r>
    </w:p>
    <w:p w14:paraId="197A2829">
      <w:pPr>
        <w:pStyle w:val="4"/>
      </w:pPr>
      <w:r>
        <w:t>15、奎宿（Kuí Xiù）—— 奎木狼</w:t>
      </w:r>
    </w:p>
    <w:p w14:paraId="4C294228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【定义】</w:t>
      </w:r>
      <w:r>
        <w:rPr>
          <w:rFonts w:ascii="微软雅黑" w:hAnsi="微软雅黑" w:eastAsia="微软雅黑"/>
          <w:sz w:val="22"/>
        </w:rPr>
        <w:t>奎为白虎首。为五兵之库、天库，主禁御暴乱、掌天下兵甲，亦主沟渎水利与万物收聚。</w:t>
      </w:r>
    </w:p>
    <w:p w14:paraId="0B7656FE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【出处】</w:t>
      </w:r>
      <w:r>
        <w:rPr>
          <w:rFonts w:ascii="微软雅黑" w:hAnsi="微软雅黑" w:eastAsia="微软雅黑"/>
          <w:sz w:val="22"/>
        </w:rPr>
        <w:t>《史记·天官书》：「奎曰封豕，为沟渎」；《晋书·天文志》：「奎十六星，为天库，主兵甲、沟渎，亦主收聚」；《五行大义》：「奎十六星，为五兵之库，禁御暴乱」；清华简《五纪》：「属西方昊天，主兵甲与沟渎」。</w:t>
      </w:r>
    </w:p>
    <w:p w14:paraId="4C1F2BEF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【性格】</w:t>
      </w:r>
      <w:r>
        <w:rPr>
          <w:rFonts w:ascii="微软雅黑" w:hAnsi="微软雅黑" w:eastAsia="微软雅黑"/>
          <w:sz w:val="22"/>
        </w:rPr>
        <w:t>勇猛、好胜、果断。有勇有谋、善于防御，掌事有分寸。负面为易性格乖戾。</w:t>
      </w:r>
    </w:p>
    <w:p w14:paraId="2D7102EA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【职业】</w:t>
      </w:r>
      <w:r>
        <w:rPr>
          <w:rFonts w:ascii="微软雅黑" w:hAnsi="微软雅黑" w:eastAsia="微软雅黑"/>
          <w:sz w:val="22"/>
        </w:rPr>
        <w:t>军事、体育、基层一线、将军、库官、水利官、古籍修复师。</w:t>
      </w:r>
    </w:p>
    <w:p w14:paraId="02DAECE6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【象征物】</w:t>
      </w:r>
      <w:r>
        <w:rPr>
          <w:rFonts w:ascii="微软雅黑" w:hAnsi="微软雅黑" w:eastAsia="微软雅黑"/>
          <w:sz w:val="22"/>
        </w:rPr>
        <w:t>女人、文章相关。</w:t>
      </w:r>
    </w:p>
    <w:p w14:paraId="77CAE3B3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【所掌星官】</w:t>
      </w:r>
      <w:r>
        <w:rPr>
          <w:rFonts w:ascii="微软雅黑" w:hAnsi="微软雅黑" w:eastAsia="微软雅黑"/>
          <w:sz w:val="22"/>
        </w:rPr>
        <w:t>列舍16星。石氏：王良五星(5)、策一星(1)、附路一星(1)、军南门一星(1)、阁道三星(3)、天溷七星(7)；甘氏：外屏七星(7)。连同列舍共9星官45星。</w:t>
      </w:r>
    </w:p>
    <w:p w14:paraId="02D5C25B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【四象】</w:t>
      </w:r>
      <w:r>
        <w:rPr>
          <w:rFonts w:ascii="微软雅黑" w:hAnsi="微软雅黑" w:eastAsia="微软雅黑"/>
          <w:sz w:val="22"/>
        </w:rPr>
        <w:t>西方白虎</w:t>
      </w:r>
    </w:p>
    <w:p w14:paraId="62592C02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【五行】</w:t>
      </w:r>
      <w:r>
        <w:rPr>
          <w:rFonts w:ascii="微软雅黑" w:hAnsi="微软雅黑" w:eastAsia="微软雅黑"/>
          <w:sz w:val="22"/>
        </w:rPr>
        <w:t>木（七曜属木）</w:t>
      </w:r>
    </w:p>
    <w:p w14:paraId="3F93272E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【动物】</w:t>
      </w:r>
      <w:r>
        <w:rPr>
          <w:rFonts w:ascii="微软雅黑" w:hAnsi="微软雅黑" w:eastAsia="微软雅黑"/>
          <w:sz w:val="22"/>
        </w:rPr>
        <w:t>奎木狼</w:t>
      </w:r>
    </w:p>
    <w:p w14:paraId="5A3E3A1E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【人体】</w:t>
      </w:r>
      <w:r>
        <w:rPr>
          <w:rFonts w:ascii="微软雅黑" w:hAnsi="微软雅黑" w:eastAsia="微软雅黑"/>
          <w:sz w:val="22"/>
        </w:rPr>
        <w:t>头部、四肢</w:t>
      </w:r>
    </w:p>
    <w:p w14:paraId="5FA090DB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【场所】</w:t>
      </w:r>
      <w:r>
        <w:rPr>
          <w:rFonts w:ascii="微软雅黑" w:hAnsi="微软雅黑" w:eastAsia="微软雅黑"/>
          <w:sz w:val="22"/>
        </w:rPr>
        <w:t>兵器库、粮仓、沟渠</w:t>
      </w:r>
    </w:p>
    <w:p w14:paraId="4D868024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【星度】</w:t>
      </w:r>
      <w:r>
        <w:rPr>
          <w:rFonts w:ascii="微软雅黑" w:hAnsi="微软雅黑" w:eastAsia="微软雅黑"/>
          <w:sz w:val="22"/>
        </w:rPr>
        <w:t>十六度</w:t>
      </w:r>
    </w:p>
    <w:p w14:paraId="2BEACAC2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【辰位】</w:t>
      </w:r>
      <w:r>
        <w:rPr>
          <w:rFonts w:ascii="微软雅黑" w:hAnsi="微软雅黑" w:eastAsia="微软雅黑"/>
          <w:sz w:val="22"/>
        </w:rPr>
        <w:t>戌时</w:t>
      </w:r>
    </w:p>
    <w:p w14:paraId="480F7CDA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【分野】</w:t>
      </w:r>
      <w:r>
        <w:rPr>
          <w:rFonts w:ascii="微软雅黑" w:hAnsi="微软雅黑" w:eastAsia="微软雅黑"/>
          <w:sz w:val="22"/>
        </w:rPr>
        <w:t>鲁分野</w:t>
      </w:r>
    </w:p>
    <w:p w14:paraId="751D9215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【现代引申】</w:t>
      </w:r>
      <w:r>
        <w:rPr>
          <w:rFonts w:ascii="微软雅黑" w:hAnsi="微软雅黑" w:eastAsia="微软雅黑"/>
          <w:sz w:val="22"/>
        </w:rPr>
        <w:t>奎星明大，主兵甲充足，天下无暴乱，沟渎通畅；星暗或动摇，主兵甲匮乏。</w:t>
      </w:r>
    </w:p>
    <w:p w14:paraId="60ACE300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【吉凶】</w:t>
      </w:r>
      <w:r>
        <w:rPr>
          <w:rFonts w:ascii="微软雅黑" w:hAnsi="微软雅黑" w:eastAsia="微软雅黑"/>
          <w:sz w:val="22"/>
        </w:rPr>
        <w:t>利守御，忌乖违</w:t>
      </w:r>
    </w:p>
    <w:p w14:paraId="071D089B">
      <w:r>
        <w:t>──────────────────────────────────────────────────────────────────────</w:t>
      </w:r>
    </w:p>
    <w:p w14:paraId="74E5D8F4">
      <w:pPr>
        <w:pStyle w:val="4"/>
      </w:pPr>
      <w:r>
        <w:t>16、娄宿（Lóu Xiù）—— 娄金狗</w:t>
      </w:r>
    </w:p>
    <w:p w14:paraId="3CEA30CD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【定义】</w:t>
      </w:r>
      <w:r>
        <w:rPr>
          <w:rFonts w:ascii="微软雅黑" w:hAnsi="微软雅黑" w:eastAsia="微软雅黑"/>
          <w:sz w:val="22"/>
        </w:rPr>
        <w:t>娄为白虎颈。为苑牧、钟娄，主给享祠、养牺牲，亦掌聚众与天狱之事。</w:t>
      </w:r>
    </w:p>
    <w:p w14:paraId="392E8832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【出处】</w:t>
      </w:r>
      <w:r>
        <w:rPr>
          <w:rFonts w:ascii="微软雅黑" w:hAnsi="微软雅黑" w:eastAsia="微软雅黑"/>
          <w:sz w:val="22"/>
        </w:rPr>
        <w:t>《史记·天官书》：「娄为聚众」；《晋书·天文志》：「娄三星，为天狱，主苑牧、牺牲，亦主聚众」；清华简《五纪》：「属西方昊天，主苑牧与聚众」。</w:t>
      </w:r>
    </w:p>
    <w:p w14:paraId="3B4F5033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【性格】</w:t>
      </w:r>
      <w:r>
        <w:rPr>
          <w:rFonts w:ascii="微软雅黑" w:hAnsi="微软雅黑" w:eastAsia="微软雅黑"/>
          <w:sz w:val="22"/>
        </w:rPr>
        <w:t>放任、多才多艺、善辩、擅长营商。善于蓄养聚集，人脉广。负面为易陷入聚众纷争。</w:t>
      </w:r>
    </w:p>
    <w:p w14:paraId="5FF42692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【职业】</w:t>
      </w:r>
      <w:r>
        <w:rPr>
          <w:rFonts w:ascii="微软雅黑" w:hAnsi="微软雅黑" w:eastAsia="微软雅黑"/>
          <w:sz w:val="22"/>
        </w:rPr>
        <w:t>大众传媒、决策管理、营商、牧官、礼官、狱吏。</w:t>
      </w:r>
    </w:p>
    <w:p w14:paraId="76B2DA6F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【象征物】</w:t>
      </w:r>
      <w:r>
        <w:rPr>
          <w:rFonts w:ascii="微软雅黑" w:hAnsi="微软雅黑" w:eastAsia="微软雅黑"/>
          <w:sz w:val="22"/>
        </w:rPr>
        <w:t>娱乐聚众、开会相关。</w:t>
      </w:r>
    </w:p>
    <w:p w14:paraId="12CB799E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【所掌星官】</w:t>
      </w:r>
      <w:r>
        <w:rPr>
          <w:rFonts w:ascii="微软雅黑" w:hAnsi="微软雅黑" w:eastAsia="微软雅黑"/>
          <w:sz w:val="22"/>
        </w:rPr>
        <w:t>列舍3星。石氏：天大將軍十一星(11)、右更五星(5)、左更五星(5)、天仓六星(6)；甘氏：天庾三星(3)。连同列舍共6星官33星。</w:t>
      </w:r>
    </w:p>
    <w:p w14:paraId="00D094DA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【四象】</w:t>
      </w:r>
      <w:r>
        <w:rPr>
          <w:rFonts w:ascii="微软雅黑" w:hAnsi="微软雅黑" w:eastAsia="微软雅黑"/>
          <w:sz w:val="22"/>
        </w:rPr>
        <w:t>西方白虎</w:t>
      </w:r>
    </w:p>
    <w:p w14:paraId="64735E7B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【五行】</w:t>
      </w:r>
      <w:r>
        <w:rPr>
          <w:rFonts w:ascii="微软雅黑" w:hAnsi="微软雅黑" w:eastAsia="微软雅黑"/>
          <w:sz w:val="22"/>
        </w:rPr>
        <w:t>金（七曜属金）</w:t>
      </w:r>
    </w:p>
    <w:p w14:paraId="0618D992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【动物】</w:t>
      </w:r>
      <w:r>
        <w:rPr>
          <w:rFonts w:ascii="微软雅黑" w:hAnsi="微软雅黑" w:eastAsia="微软雅黑"/>
          <w:sz w:val="22"/>
        </w:rPr>
        <w:t>娄金狗</w:t>
      </w:r>
    </w:p>
    <w:p w14:paraId="68BAA7E5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【人体】</w:t>
      </w:r>
      <w:r>
        <w:rPr>
          <w:rFonts w:ascii="微软雅黑" w:hAnsi="微软雅黑" w:eastAsia="微软雅黑"/>
          <w:sz w:val="22"/>
        </w:rPr>
        <w:t>颈部、胃部</w:t>
      </w:r>
    </w:p>
    <w:p w14:paraId="169E8515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【场所】</w:t>
      </w:r>
      <w:r>
        <w:rPr>
          <w:rFonts w:ascii="微软雅黑" w:hAnsi="微软雅黑" w:eastAsia="微软雅黑"/>
          <w:sz w:val="22"/>
        </w:rPr>
        <w:t>苑囿、牧场、监狱</w:t>
      </w:r>
    </w:p>
    <w:p w14:paraId="4EE2DC02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【星度】</w:t>
      </w:r>
      <w:r>
        <w:rPr>
          <w:rFonts w:ascii="微软雅黑" w:hAnsi="微软雅黑" w:eastAsia="微软雅黑"/>
          <w:sz w:val="22"/>
        </w:rPr>
        <w:t>十二度</w:t>
      </w:r>
    </w:p>
    <w:p w14:paraId="7C733BFC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【辰位】</w:t>
      </w:r>
      <w:r>
        <w:rPr>
          <w:rFonts w:ascii="微软雅黑" w:hAnsi="微软雅黑" w:eastAsia="微软雅黑"/>
          <w:sz w:val="22"/>
        </w:rPr>
        <w:t>戌时</w:t>
      </w:r>
    </w:p>
    <w:p w14:paraId="07463098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【分野】</w:t>
      </w:r>
      <w:r>
        <w:rPr>
          <w:rFonts w:ascii="微软雅黑" w:hAnsi="微软雅黑" w:eastAsia="微软雅黑"/>
          <w:sz w:val="22"/>
        </w:rPr>
        <w:t>鲁分野</w:t>
      </w:r>
    </w:p>
    <w:p w14:paraId="1F178171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【现代引申】</w:t>
      </w:r>
      <w:r>
        <w:rPr>
          <w:rFonts w:ascii="微软雅黑" w:hAnsi="微软雅黑" w:eastAsia="微软雅黑"/>
          <w:sz w:val="22"/>
        </w:rPr>
        <w:t>娄星明润，主苑牧丰饶，牺牲充足，享祠谨严；星暗或色变，主苑牧凋敝。</w:t>
      </w:r>
    </w:p>
    <w:p w14:paraId="35A0BC6D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【吉凶】</w:t>
      </w:r>
      <w:r>
        <w:rPr>
          <w:rFonts w:ascii="微软雅黑" w:hAnsi="微软雅黑" w:eastAsia="微软雅黑"/>
          <w:sz w:val="22"/>
        </w:rPr>
        <w:t>利蓄养，忌聚乱</w:t>
      </w:r>
    </w:p>
    <w:p w14:paraId="4EC4A64D">
      <w:r>
        <w:t>──────────────────────────────────────────────────────────────────────</w:t>
      </w:r>
    </w:p>
    <w:p w14:paraId="2FE2776E">
      <w:pPr>
        <w:pStyle w:val="4"/>
      </w:pPr>
      <w:r>
        <w:t>17、胃宿（Wèi Xiù）—— 胃土雉</w:t>
      </w:r>
    </w:p>
    <w:p w14:paraId="7AD9F2BE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【定义】</w:t>
      </w:r>
      <w:r>
        <w:rPr>
          <w:rFonts w:ascii="微软雅黑" w:hAnsi="微软雅黑" w:eastAsia="微软雅黑"/>
          <w:sz w:val="22"/>
        </w:rPr>
        <w:t>胃为白虎腹。为仓廪、天厨，主五谷聚集之府，掌天下仓廪储备与饮食之事。</w:t>
      </w:r>
    </w:p>
    <w:p w14:paraId="2DA8234F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【出处】</w:t>
      </w:r>
      <w:r>
        <w:rPr>
          <w:rFonts w:ascii="微软雅黑" w:hAnsi="微软雅黑" w:eastAsia="微软雅黑"/>
          <w:sz w:val="22"/>
        </w:rPr>
        <w:t>《史记·天官书》：「胃为天仓」；《晋书·天文志》：「胃三星，为天厨，主仓廪、五谷，亦主饮食」；清华简《五纪》：「属西方昊天，主仓廪五谷」。</w:t>
      </w:r>
    </w:p>
    <w:p w14:paraId="2A67FB90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【性格】</w:t>
      </w:r>
      <w:r>
        <w:rPr>
          <w:rFonts w:ascii="微软雅黑" w:hAnsi="微软雅黑" w:eastAsia="微软雅黑"/>
          <w:sz w:val="22"/>
        </w:rPr>
        <w:t>理性、朴实、刚直、宽容。争强好胜，公平耿直。负面为可能有些冷酷吝啬。</w:t>
      </w:r>
    </w:p>
    <w:p w14:paraId="70285B44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【职业】</w:t>
      </w:r>
      <w:r>
        <w:rPr>
          <w:rFonts w:ascii="微软雅黑" w:hAnsi="微软雅黑" w:eastAsia="微软雅黑"/>
          <w:sz w:val="22"/>
        </w:rPr>
        <w:t>警员、律师、运动员、粮仓管理员、财务、土建、家庭主妇、养老院护工。</w:t>
      </w:r>
    </w:p>
    <w:p w14:paraId="365E431E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【象征物】</w:t>
      </w:r>
      <w:r>
        <w:rPr>
          <w:rFonts w:ascii="微软雅黑" w:hAnsi="微软雅黑" w:eastAsia="微软雅黑"/>
          <w:sz w:val="22"/>
        </w:rPr>
        <w:t>讨捕、诛杀相关。</w:t>
      </w:r>
    </w:p>
    <w:p w14:paraId="1236EF74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【所掌星官】</w:t>
      </w:r>
      <w:r>
        <w:rPr>
          <w:rFonts w:ascii="微软雅黑" w:hAnsi="微软雅黑" w:eastAsia="微软雅黑"/>
          <w:sz w:val="22"/>
        </w:rPr>
        <w:t>列舍3星。石氏：天廪四星(4)、天囷十三星(13)；甘氏：大陵八星(8)；巫咸：积尸一星(1)。连同列舍共7星官39星（含附座积尸气）。</w:t>
      </w:r>
    </w:p>
    <w:p w14:paraId="74C8F3D1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【四象】</w:t>
      </w:r>
      <w:r>
        <w:rPr>
          <w:rFonts w:ascii="微软雅黑" w:hAnsi="微软雅黑" w:eastAsia="微软雅黑"/>
          <w:sz w:val="22"/>
        </w:rPr>
        <w:t>西方白虎</w:t>
      </w:r>
    </w:p>
    <w:p w14:paraId="55DCF614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【五行】</w:t>
      </w:r>
      <w:r>
        <w:rPr>
          <w:rFonts w:ascii="微软雅黑" w:hAnsi="微软雅黑" w:eastAsia="微软雅黑"/>
          <w:sz w:val="22"/>
        </w:rPr>
        <w:t>土（七曜属土）</w:t>
      </w:r>
    </w:p>
    <w:p w14:paraId="3018F4B1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【动物】</w:t>
      </w:r>
      <w:r>
        <w:rPr>
          <w:rFonts w:ascii="微软雅黑" w:hAnsi="微软雅黑" w:eastAsia="微软雅黑"/>
          <w:sz w:val="22"/>
        </w:rPr>
        <w:t>胃土雉</w:t>
      </w:r>
    </w:p>
    <w:p w14:paraId="66D7A6E6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【人体】</w:t>
      </w:r>
      <w:r>
        <w:rPr>
          <w:rFonts w:ascii="微软雅黑" w:hAnsi="微软雅黑" w:eastAsia="微软雅黑"/>
          <w:sz w:val="22"/>
        </w:rPr>
        <w:t>胃、脾脏</w:t>
      </w:r>
    </w:p>
    <w:p w14:paraId="1BBAEE70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【场所】</w:t>
      </w:r>
      <w:r>
        <w:rPr>
          <w:rFonts w:ascii="微软雅黑" w:hAnsi="微软雅黑" w:eastAsia="微软雅黑"/>
          <w:sz w:val="22"/>
        </w:rPr>
        <w:t>粮仓、厨房、食府</w:t>
      </w:r>
    </w:p>
    <w:p w14:paraId="67FF2EA8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【星度】</w:t>
      </w:r>
      <w:r>
        <w:rPr>
          <w:rFonts w:ascii="微软雅黑" w:hAnsi="微软雅黑" w:eastAsia="微软雅黑"/>
          <w:sz w:val="22"/>
        </w:rPr>
        <w:t>十四度</w:t>
      </w:r>
    </w:p>
    <w:p w14:paraId="5D3554E9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【辰位】</w:t>
      </w:r>
      <w:r>
        <w:rPr>
          <w:rFonts w:ascii="微软雅黑" w:hAnsi="微软雅黑" w:eastAsia="微软雅黑"/>
          <w:sz w:val="22"/>
        </w:rPr>
        <w:t>酉时</w:t>
      </w:r>
    </w:p>
    <w:p w14:paraId="46481A73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【分野】</w:t>
      </w:r>
      <w:r>
        <w:rPr>
          <w:rFonts w:ascii="微软雅黑" w:hAnsi="微软雅黑" w:eastAsia="微软雅黑"/>
          <w:sz w:val="22"/>
        </w:rPr>
        <w:t>赵分野</w:t>
      </w:r>
    </w:p>
    <w:p w14:paraId="2B98DA1D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【现代引申】</w:t>
      </w:r>
      <w:r>
        <w:rPr>
          <w:rFonts w:ascii="微软雅黑" w:hAnsi="微软雅黑" w:eastAsia="微软雅黑"/>
          <w:sz w:val="22"/>
        </w:rPr>
        <w:t>胃星明大，主五谷丰登，仓廪充盈；星暗或色晦，主五谷歉收。</w:t>
      </w:r>
    </w:p>
    <w:p w14:paraId="542D1A56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【吉凶】</w:t>
      </w:r>
      <w:r>
        <w:rPr>
          <w:rFonts w:ascii="微软雅黑" w:hAnsi="微软雅黑" w:eastAsia="微软雅黑"/>
          <w:sz w:val="22"/>
        </w:rPr>
        <w:t>利储粮，忌暴食</w:t>
      </w:r>
    </w:p>
    <w:p w14:paraId="5262547F">
      <w:r>
        <w:t>──────────────────────────────────────────────────────────────────────</w:t>
      </w:r>
    </w:p>
    <w:p w14:paraId="185D8ADB">
      <w:pPr>
        <w:pStyle w:val="4"/>
      </w:pPr>
      <w:r>
        <w:t>18、昴宿（Mǎo Xiù）—— 昴日鸡</w:t>
      </w:r>
    </w:p>
    <w:p w14:paraId="5E7A235D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【定义】</w:t>
      </w:r>
      <w:r>
        <w:rPr>
          <w:rFonts w:ascii="微软雅黑" w:hAnsi="微软雅黑" w:eastAsia="微软雅黑"/>
          <w:sz w:val="22"/>
        </w:rPr>
        <w:t>昴为白虎目。又名旄头、胡星。为天狱，主狱事与胡兵，亦主革命与变革。</w:t>
      </w:r>
    </w:p>
    <w:p w14:paraId="4F7A7438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【出处】</w:t>
      </w:r>
      <w:r>
        <w:rPr>
          <w:rFonts w:ascii="微软雅黑" w:hAnsi="微软雅黑" w:eastAsia="微软雅黑"/>
          <w:sz w:val="22"/>
        </w:rPr>
        <w:t>《史记·天官书》：「昴曰髦头，胡星也，为白衣会」；《晋书·天文志》：「昴七星，为天耳目，主西方及胡兵，亦主狱事」；清华简《五纪》：「属西方昊天，主胡兵与狱事」。</w:t>
      </w:r>
    </w:p>
    <w:p w14:paraId="6886A90F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【性格】</w:t>
      </w:r>
      <w:r>
        <w:rPr>
          <w:rFonts w:ascii="微软雅黑" w:hAnsi="微软雅黑" w:eastAsia="微软雅黑"/>
          <w:sz w:val="22"/>
        </w:rPr>
        <w:t>刚柔并济、善良、艺术鉴赏力高。观察力强、有决断力。负面为易多忧多虑。</w:t>
      </w:r>
    </w:p>
    <w:p w14:paraId="50D96822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【职业】</w:t>
      </w:r>
      <w:r>
        <w:rPr>
          <w:rFonts w:ascii="微软雅黑" w:hAnsi="微软雅黑" w:eastAsia="微软雅黑"/>
          <w:sz w:val="22"/>
        </w:rPr>
        <w:t>学问、艺术、文娱、法官、监察官、边防将。</w:t>
      </w:r>
    </w:p>
    <w:p w14:paraId="379B0005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【象征物】</w:t>
      </w:r>
      <w:r>
        <w:rPr>
          <w:rFonts w:ascii="微软雅黑" w:hAnsi="微软雅黑" w:eastAsia="微软雅黑"/>
          <w:sz w:val="22"/>
        </w:rPr>
        <w:t>无客户、反退一线相关象征。</w:t>
      </w:r>
    </w:p>
    <w:p w14:paraId="3BAFC3A1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【所掌星官】</w:t>
      </w:r>
      <w:r>
        <w:rPr>
          <w:rFonts w:ascii="微软雅黑" w:hAnsi="微软雅黑" w:eastAsia="微软雅黑"/>
          <w:sz w:val="22"/>
        </w:rPr>
        <w:t>列舍7星。石氏：天阿六星(6)、天阴五星(5)、蒭藁六星(6)；甘氏：天苑十六星(16)；巫咸：卷舌六星(6)；另有砺石四星(4)、月一星(1)。连同列舍共9星官47星。</w:t>
      </w:r>
    </w:p>
    <w:p w14:paraId="48FF5555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【四象】</w:t>
      </w:r>
      <w:r>
        <w:rPr>
          <w:rFonts w:ascii="微软雅黑" w:hAnsi="微软雅黑" w:eastAsia="微软雅黑"/>
          <w:sz w:val="22"/>
        </w:rPr>
        <w:t>西方白虎</w:t>
      </w:r>
    </w:p>
    <w:p w14:paraId="67596209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【五行】</w:t>
      </w:r>
      <w:r>
        <w:rPr>
          <w:rFonts w:ascii="微软雅黑" w:hAnsi="微软雅黑" w:eastAsia="微软雅黑"/>
          <w:sz w:val="22"/>
        </w:rPr>
        <w:t>日（七曜属日）</w:t>
      </w:r>
    </w:p>
    <w:p w14:paraId="3AD8AA18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【动物】</w:t>
      </w:r>
      <w:r>
        <w:rPr>
          <w:rFonts w:ascii="微软雅黑" w:hAnsi="微软雅黑" w:eastAsia="微软雅黑"/>
          <w:sz w:val="22"/>
        </w:rPr>
        <w:t>昴日鸡</w:t>
      </w:r>
    </w:p>
    <w:p w14:paraId="0E976115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【人体】</w:t>
      </w:r>
      <w:r>
        <w:rPr>
          <w:rFonts w:ascii="微软雅黑" w:hAnsi="微软雅黑" w:eastAsia="微软雅黑"/>
          <w:sz w:val="22"/>
        </w:rPr>
        <w:t>眼睛、耳朵</w:t>
      </w:r>
    </w:p>
    <w:p w14:paraId="361B7B1F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【场所】</w:t>
      </w:r>
      <w:r>
        <w:rPr>
          <w:rFonts w:ascii="微软雅黑" w:hAnsi="微软雅黑" w:eastAsia="微软雅黑"/>
          <w:sz w:val="22"/>
        </w:rPr>
        <w:t>监狱、边境关口、监察署</w:t>
      </w:r>
    </w:p>
    <w:p w14:paraId="6F5DED1C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【星度】</w:t>
      </w:r>
      <w:r>
        <w:rPr>
          <w:rFonts w:ascii="微软雅黑" w:hAnsi="微软雅黑" w:eastAsia="微软雅黑"/>
          <w:sz w:val="22"/>
        </w:rPr>
        <w:t>十一度</w:t>
      </w:r>
    </w:p>
    <w:p w14:paraId="6B147628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【辰位】</w:t>
      </w:r>
      <w:r>
        <w:rPr>
          <w:rFonts w:ascii="微软雅黑" w:hAnsi="微软雅黑" w:eastAsia="微软雅黑"/>
          <w:sz w:val="22"/>
        </w:rPr>
        <w:t>酉时</w:t>
      </w:r>
    </w:p>
    <w:p w14:paraId="23BCFA15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【分野】</w:t>
      </w:r>
      <w:r>
        <w:rPr>
          <w:rFonts w:ascii="微软雅黑" w:hAnsi="微软雅黑" w:eastAsia="微软雅黑"/>
          <w:sz w:val="22"/>
        </w:rPr>
        <w:t>赵分野</w:t>
      </w:r>
    </w:p>
    <w:p w14:paraId="4E14F6E5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【现代引申】</w:t>
      </w:r>
      <w:r>
        <w:rPr>
          <w:rFonts w:ascii="微软雅黑" w:hAnsi="微软雅黑" w:eastAsia="微软雅黑"/>
          <w:sz w:val="22"/>
        </w:rPr>
        <w:t>昴星明润，主刑狱决断公正，西方边境安定；星暗或动摇，主狱事不公。</w:t>
      </w:r>
    </w:p>
    <w:p w14:paraId="5AAC3FE1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【吉凶】</w:t>
      </w:r>
      <w:r>
        <w:rPr>
          <w:rFonts w:ascii="微软雅黑" w:hAnsi="微软雅黑" w:eastAsia="微软雅黑"/>
          <w:sz w:val="22"/>
        </w:rPr>
        <w:t>利断案，忌忧思</w:t>
      </w:r>
    </w:p>
    <w:p w14:paraId="5F6A8CA5">
      <w:r>
        <w:t>──────────────────────────────────────────────────────────────────────</w:t>
      </w:r>
    </w:p>
    <w:p w14:paraId="5E6785B9">
      <w:pPr>
        <w:pStyle w:val="4"/>
      </w:pPr>
      <w:r>
        <w:t>19、毕宿（Bì Xiù）—— 毕月乌</w:t>
      </w:r>
    </w:p>
    <w:p w14:paraId="3F99C6C5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【定义】</w:t>
      </w:r>
      <w:r>
        <w:rPr>
          <w:rFonts w:ascii="微软雅黑" w:hAnsi="微软雅黑" w:eastAsia="微软雅黑"/>
          <w:sz w:val="22"/>
        </w:rPr>
        <w:t>毕为白虎口。为罕车、天网，主边兵备夷狄，亦掌弋猎与宾客。</w:t>
      </w:r>
    </w:p>
    <w:p w14:paraId="4F4529DD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【出处】</w:t>
      </w:r>
      <w:r>
        <w:rPr>
          <w:rFonts w:ascii="微软雅黑" w:hAnsi="微软雅黑" w:eastAsia="微软雅黑"/>
          <w:sz w:val="22"/>
        </w:rPr>
        <w:t>《史记·天官书》：「毕曰罕车，为边兵，主弋猎」；《晋书·天文志》：「毕八星，为天网，主边兵、弋猎，亦主宾客」；清华简《五纪》：「属西方昊天，主边兵与宾客」。</w:t>
      </w:r>
    </w:p>
    <w:p w14:paraId="207AAEF3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【性格】</w:t>
      </w:r>
      <w:r>
        <w:rPr>
          <w:rFonts w:ascii="微软雅黑" w:hAnsi="微软雅黑" w:eastAsia="微软雅黑"/>
          <w:sz w:val="22"/>
        </w:rPr>
        <w:t>坚韧、温和、沉稳。善于防御、有警戒之心，待人热情有宾客缘。负面为易过度警戒。</w:t>
      </w:r>
    </w:p>
    <w:p w14:paraId="2A66FF58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【职业】</w:t>
      </w:r>
      <w:r>
        <w:rPr>
          <w:rFonts w:ascii="微软雅黑" w:hAnsi="微软雅黑" w:eastAsia="微软雅黑"/>
          <w:sz w:val="22"/>
        </w:rPr>
        <w:t>管理、技术、边防将、猎人、迎宾官。适合安居乐业的工作。</w:t>
      </w:r>
    </w:p>
    <w:p w14:paraId="47991CE0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【象征物】</w:t>
      </w:r>
      <w:r>
        <w:rPr>
          <w:rFonts w:ascii="微软雅黑" w:hAnsi="微软雅黑" w:eastAsia="微软雅黑"/>
          <w:sz w:val="22"/>
        </w:rPr>
        <w:t>战车、财富相关。</w:t>
      </w:r>
    </w:p>
    <w:p w14:paraId="34CF467C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【所掌星官】</w:t>
      </w:r>
      <w:r>
        <w:rPr>
          <w:rFonts w:ascii="微软雅黑" w:hAnsi="微软雅黑" w:eastAsia="微软雅黑"/>
          <w:sz w:val="22"/>
        </w:rPr>
        <w:t>列舍8星，附附耳一星。石氏：天节八星(8)、天高四星(4)、九斿九星(9)；甘氏：参旗九星(9)；巫咸：天潢三星(3)、天街二星(2)、咸池三星(3)、天关一星(1)；另有天园十三星(13)。连同列舍共15星官92星。</w:t>
      </w:r>
    </w:p>
    <w:p w14:paraId="27508D46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【四象】</w:t>
      </w:r>
      <w:r>
        <w:rPr>
          <w:rFonts w:ascii="微软雅黑" w:hAnsi="微软雅黑" w:eastAsia="微软雅黑"/>
          <w:sz w:val="22"/>
        </w:rPr>
        <w:t>西方白虎</w:t>
      </w:r>
    </w:p>
    <w:p w14:paraId="5C881E38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【五行】</w:t>
      </w:r>
      <w:r>
        <w:rPr>
          <w:rFonts w:ascii="微软雅黑" w:hAnsi="微软雅黑" w:eastAsia="微软雅黑"/>
          <w:sz w:val="22"/>
        </w:rPr>
        <w:t>月（七曜属月）</w:t>
      </w:r>
    </w:p>
    <w:p w14:paraId="1CD343D2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【动物】</w:t>
      </w:r>
      <w:r>
        <w:rPr>
          <w:rFonts w:ascii="微软雅黑" w:hAnsi="微软雅黑" w:eastAsia="微软雅黑"/>
          <w:sz w:val="22"/>
        </w:rPr>
        <w:t>毕月乌</w:t>
      </w:r>
    </w:p>
    <w:p w14:paraId="13EE959C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【人体】</w:t>
      </w:r>
      <w:r>
        <w:rPr>
          <w:rFonts w:ascii="微软雅黑" w:hAnsi="微软雅黑" w:eastAsia="微软雅黑"/>
          <w:sz w:val="22"/>
        </w:rPr>
        <w:t>嘴、下巴</w:t>
      </w:r>
    </w:p>
    <w:p w14:paraId="199CA518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【场所】</w:t>
      </w:r>
      <w:r>
        <w:rPr>
          <w:rFonts w:ascii="微软雅黑" w:hAnsi="微软雅黑" w:eastAsia="微软雅黑"/>
          <w:sz w:val="22"/>
        </w:rPr>
        <w:t>边境军营、猎场、客舍</w:t>
      </w:r>
    </w:p>
    <w:p w14:paraId="77EE9F28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【星度】</w:t>
      </w:r>
      <w:r>
        <w:rPr>
          <w:rFonts w:ascii="微软雅黑" w:hAnsi="微软雅黑" w:eastAsia="微软雅黑"/>
          <w:sz w:val="22"/>
        </w:rPr>
        <w:t>十度</w:t>
      </w:r>
    </w:p>
    <w:p w14:paraId="6EC357A7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【辰位】</w:t>
      </w:r>
      <w:r>
        <w:rPr>
          <w:rFonts w:ascii="微软雅黑" w:hAnsi="微软雅黑" w:eastAsia="微软雅黑"/>
          <w:sz w:val="22"/>
        </w:rPr>
        <w:t>酉时</w:t>
      </w:r>
    </w:p>
    <w:p w14:paraId="20DD1517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【分野】</w:t>
      </w:r>
      <w:r>
        <w:rPr>
          <w:rFonts w:ascii="微软雅黑" w:hAnsi="微软雅黑" w:eastAsia="微软雅黑"/>
          <w:sz w:val="22"/>
        </w:rPr>
        <w:t>赵分野</w:t>
      </w:r>
    </w:p>
    <w:p w14:paraId="6749CE6A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【现代引申】</w:t>
      </w:r>
      <w:r>
        <w:rPr>
          <w:rFonts w:ascii="微软雅黑" w:hAnsi="微软雅黑" w:eastAsia="微软雅黑"/>
          <w:sz w:val="22"/>
        </w:rPr>
        <w:t>毕星明大，主边兵强盛，夷狄归服，边境安定；星暗或失序，主边兵衰弱。</w:t>
      </w:r>
    </w:p>
    <w:p w14:paraId="6A443706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【吉凶】</w:t>
      </w:r>
      <w:r>
        <w:rPr>
          <w:rFonts w:ascii="微软雅黑" w:hAnsi="微软雅黑" w:eastAsia="微软雅黑"/>
          <w:sz w:val="22"/>
        </w:rPr>
        <w:t>利守边，忌多疑</w:t>
      </w:r>
    </w:p>
    <w:p w14:paraId="1538A83D">
      <w:r>
        <w:t>──────────────────────────────────────────────────────────────────────</w:t>
      </w:r>
    </w:p>
    <w:p w14:paraId="0262CC13">
      <w:pPr>
        <w:pStyle w:val="4"/>
      </w:pPr>
      <w:r>
        <w:t>20、觜宿（Zī Xiù）—— 觜火猴</w:t>
      </w:r>
    </w:p>
    <w:p w14:paraId="33724DD8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【定义】</w:t>
      </w:r>
      <w:r>
        <w:rPr>
          <w:rFonts w:ascii="微软雅黑" w:hAnsi="微软雅黑" w:eastAsia="微软雅黑"/>
          <w:sz w:val="22"/>
        </w:rPr>
        <w:t>觜为白虎鼻。为白虎之鼻、保藏之宿，主收检秋物、葆旅收聚，亦为三军之候。</w:t>
      </w:r>
    </w:p>
    <w:p w14:paraId="5594EF0D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【出处】</w:t>
      </w:r>
      <w:r>
        <w:rPr>
          <w:rFonts w:ascii="微软雅黑" w:hAnsi="微软雅黑" w:eastAsia="微软雅黑"/>
          <w:sz w:val="22"/>
        </w:rPr>
        <w:t>《史记·天官书》：「觜觿为虎首，主葆旅事」；《晋书·天文志》：「觜觿三星，为三军之候，主葆旅、收聚」；清华简《五纪》：「属西方昊天，主葆旅收聚」。</w:t>
      </w:r>
    </w:p>
    <w:p w14:paraId="46C2158C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【性格】</w:t>
      </w:r>
      <w:r>
        <w:rPr>
          <w:rFonts w:ascii="微软雅黑" w:hAnsi="微软雅黑" w:eastAsia="微软雅黑"/>
          <w:sz w:val="22"/>
        </w:rPr>
        <w:t>善良、品德高、温和稳重。善于收聚保藏，理财能力强。负面为易过于吝啬。</w:t>
      </w:r>
    </w:p>
    <w:p w14:paraId="177727DD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【职业】</w:t>
      </w:r>
      <w:r>
        <w:rPr>
          <w:rFonts w:ascii="微软雅黑" w:hAnsi="微软雅黑" w:eastAsia="微软雅黑"/>
          <w:sz w:val="22"/>
        </w:rPr>
        <w:t>独立事业、牧业、农牧业、法律、后勤官、保管员、农夫。</w:t>
      </w:r>
    </w:p>
    <w:p w14:paraId="5BFEF030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【象征物】</w:t>
      </w:r>
      <w:r>
        <w:rPr>
          <w:rFonts w:ascii="微软雅黑" w:hAnsi="微软雅黑" w:eastAsia="微软雅黑"/>
          <w:sz w:val="22"/>
        </w:rPr>
        <w:t>争斗、意外相关象征。</w:t>
      </w:r>
    </w:p>
    <w:p w14:paraId="2C78E17A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【所掌星官】</w:t>
      </w:r>
      <w:r>
        <w:rPr>
          <w:rFonts w:ascii="微软雅黑" w:hAnsi="微软雅黑" w:eastAsia="微软雅黑"/>
          <w:sz w:val="22"/>
        </w:rPr>
        <w:t>列舍3星。石氏：座旗九星(9)；甘氏：司怪四星(4)。共3星官16星。</w:t>
      </w:r>
    </w:p>
    <w:p w14:paraId="4F81EC51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【四象】</w:t>
      </w:r>
      <w:r>
        <w:rPr>
          <w:rFonts w:ascii="微软雅黑" w:hAnsi="微软雅黑" w:eastAsia="微软雅黑"/>
          <w:sz w:val="22"/>
        </w:rPr>
        <w:t>西方白虎</w:t>
      </w:r>
    </w:p>
    <w:p w14:paraId="2F2EB521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【五行】</w:t>
      </w:r>
      <w:r>
        <w:rPr>
          <w:rFonts w:ascii="微软雅黑" w:hAnsi="微软雅黑" w:eastAsia="微软雅黑"/>
          <w:sz w:val="22"/>
        </w:rPr>
        <w:t>火（七曜属火）</w:t>
      </w:r>
    </w:p>
    <w:p w14:paraId="0900EA5E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【动物】</w:t>
      </w:r>
      <w:r>
        <w:rPr>
          <w:rFonts w:ascii="微软雅黑" w:hAnsi="微软雅黑" w:eastAsia="微软雅黑"/>
          <w:sz w:val="22"/>
        </w:rPr>
        <w:t>觜火猴</w:t>
      </w:r>
    </w:p>
    <w:p w14:paraId="37BA9020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【人体】</w:t>
      </w:r>
      <w:r>
        <w:rPr>
          <w:rFonts w:ascii="微软雅黑" w:hAnsi="微软雅黑" w:eastAsia="微软雅黑"/>
          <w:sz w:val="22"/>
        </w:rPr>
        <w:t>鼻子、口腔</w:t>
      </w:r>
    </w:p>
    <w:p w14:paraId="3F768781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【场所】</w:t>
      </w:r>
      <w:r>
        <w:rPr>
          <w:rFonts w:ascii="微软雅黑" w:hAnsi="微软雅黑" w:eastAsia="微软雅黑"/>
          <w:sz w:val="22"/>
        </w:rPr>
        <w:t>仓库、农田、军营后勤处</w:t>
      </w:r>
    </w:p>
    <w:p w14:paraId="24830013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【星度】</w:t>
      </w:r>
      <w:r>
        <w:rPr>
          <w:rFonts w:ascii="微软雅黑" w:hAnsi="微软雅黑" w:eastAsia="微软雅黑"/>
          <w:sz w:val="22"/>
        </w:rPr>
        <w:t>二度</w:t>
      </w:r>
    </w:p>
    <w:p w14:paraId="3320D054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【辰位】</w:t>
      </w:r>
      <w:r>
        <w:rPr>
          <w:rFonts w:ascii="微软雅黑" w:hAnsi="微软雅黑" w:eastAsia="微软雅黑"/>
          <w:sz w:val="22"/>
        </w:rPr>
        <w:t>申时</w:t>
      </w:r>
    </w:p>
    <w:p w14:paraId="58900683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【分野】</w:t>
      </w:r>
      <w:r>
        <w:rPr>
          <w:rFonts w:ascii="微软雅黑" w:hAnsi="微软雅黑" w:eastAsia="微软雅黑"/>
          <w:sz w:val="22"/>
        </w:rPr>
        <w:t>晋分野</w:t>
      </w:r>
    </w:p>
    <w:p w14:paraId="7F55A343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【现代引申】</w:t>
      </w:r>
      <w:r>
        <w:rPr>
          <w:rFonts w:ascii="微软雅黑" w:hAnsi="微软雅黑" w:eastAsia="微软雅黑"/>
          <w:sz w:val="22"/>
        </w:rPr>
        <w:t>觜觿星明润，主秋物收聚丰足，军队物资保藏完备；星暗或动摇，主物资散佚。</w:t>
      </w:r>
    </w:p>
    <w:p w14:paraId="67433F0B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【吉凶】</w:t>
      </w:r>
      <w:r>
        <w:rPr>
          <w:rFonts w:ascii="微软雅黑" w:hAnsi="微软雅黑" w:eastAsia="微软雅黑"/>
          <w:sz w:val="22"/>
        </w:rPr>
        <w:t>利收藏，忌吝啬</w:t>
      </w:r>
    </w:p>
    <w:p w14:paraId="77322B0F">
      <w:r>
        <w:t>──────────────────────────────────────────────────────────────────────</w:t>
      </w:r>
    </w:p>
    <w:p w14:paraId="6A2F201A">
      <w:pPr>
        <w:pStyle w:val="4"/>
      </w:pPr>
      <w:r>
        <w:t>21、参宿（Shēn Xiù）—— 参水猿</w:t>
      </w:r>
    </w:p>
    <w:p w14:paraId="6B49EE98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【定义】</w:t>
      </w:r>
      <w:r>
        <w:rPr>
          <w:rFonts w:ascii="微软雅黑" w:hAnsi="微软雅黑" w:eastAsia="微软雅黑"/>
          <w:sz w:val="22"/>
        </w:rPr>
        <w:t>参为白虎爪。又名参伐。为天大将军、白虎之爪，主斩刈杀伐、西方兵事。</w:t>
      </w:r>
    </w:p>
    <w:p w14:paraId="63811ED8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【出处】</w:t>
      </w:r>
      <w:r>
        <w:rPr>
          <w:rFonts w:ascii="微软雅黑" w:hAnsi="微软雅黑" w:eastAsia="微软雅黑"/>
          <w:sz w:val="22"/>
        </w:rPr>
        <w:t>《史记·天官书》：「参为白虎。三星直者，是为衡石。下有三星，兑，曰罚，为斩艾事」；《晋书·天文志》：「参伐十星，主斩刈、杀伐，为天大将军」；清华简《五纪》：「属西方昊天，主杀伐与兵事」。</w:t>
      </w:r>
    </w:p>
    <w:p w14:paraId="1B5545E6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【性格】</w:t>
      </w:r>
      <w:r>
        <w:rPr>
          <w:rFonts w:ascii="微软雅黑" w:hAnsi="微软雅黑" w:eastAsia="微软雅黑"/>
          <w:sz w:val="22"/>
        </w:rPr>
        <w:t>敏捷、守信、有才能、人缘好。勇猛果敢、有将帅之才。负面为性格刚猛易怒。</w:t>
      </w:r>
    </w:p>
    <w:p w14:paraId="5C644E56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【职业】</w:t>
      </w:r>
      <w:r>
        <w:rPr>
          <w:rFonts w:ascii="微软雅黑" w:hAnsi="微软雅黑" w:eastAsia="微软雅黑"/>
          <w:sz w:val="22"/>
        </w:rPr>
        <w:t>科研、工程、医疗、改革创新、大将军、武将。</w:t>
      </w:r>
    </w:p>
    <w:p w14:paraId="6A603761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【象征物】</w:t>
      </w:r>
      <w:r>
        <w:rPr>
          <w:rFonts w:ascii="微软雅黑" w:hAnsi="微软雅黑" w:eastAsia="微软雅黑"/>
          <w:sz w:val="22"/>
        </w:rPr>
        <w:t>上进、警察、法官相关象征。</w:t>
      </w:r>
    </w:p>
    <w:p w14:paraId="4DE6E75D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【所掌星官】</w:t>
      </w:r>
      <w:r>
        <w:rPr>
          <w:rFonts w:ascii="微软雅黑" w:hAnsi="微软雅黑" w:eastAsia="微软雅黑"/>
          <w:sz w:val="22"/>
        </w:rPr>
        <w:t>列舍10星。石氏：玉井四星(4)、屏二星(2)、天厕四星(4)、屎一星(1)；甘氏：军井四星(4)。共6星官25星（含列舍）。</w:t>
      </w:r>
    </w:p>
    <w:p w14:paraId="06FEC002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【四象】</w:t>
      </w:r>
      <w:r>
        <w:rPr>
          <w:rFonts w:ascii="微软雅黑" w:hAnsi="微软雅黑" w:eastAsia="微软雅黑"/>
          <w:sz w:val="22"/>
        </w:rPr>
        <w:t>西方白虎</w:t>
      </w:r>
    </w:p>
    <w:p w14:paraId="0C53AD5F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【五行】</w:t>
      </w:r>
      <w:r>
        <w:rPr>
          <w:rFonts w:ascii="微软雅黑" w:hAnsi="微软雅黑" w:eastAsia="微软雅黑"/>
          <w:sz w:val="22"/>
        </w:rPr>
        <w:t>水（七曜属水）</w:t>
      </w:r>
    </w:p>
    <w:p w14:paraId="6EE1F141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【动物】</w:t>
      </w:r>
      <w:r>
        <w:rPr>
          <w:rFonts w:ascii="微软雅黑" w:hAnsi="微软雅黑" w:eastAsia="微软雅黑"/>
          <w:sz w:val="22"/>
        </w:rPr>
        <w:t>参水猿</w:t>
      </w:r>
    </w:p>
    <w:p w14:paraId="4C9B8FA8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【人体】</w:t>
      </w:r>
      <w:r>
        <w:rPr>
          <w:rFonts w:ascii="微软雅黑" w:hAnsi="微软雅黑" w:eastAsia="微软雅黑"/>
          <w:sz w:val="22"/>
        </w:rPr>
        <w:t>四肢、爪子</w:t>
      </w:r>
    </w:p>
    <w:p w14:paraId="60AB1954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【场所】</w:t>
      </w:r>
      <w:r>
        <w:rPr>
          <w:rFonts w:ascii="微软雅黑" w:hAnsi="微软雅黑" w:eastAsia="微软雅黑"/>
          <w:sz w:val="22"/>
        </w:rPr>
        <w:t>军营、战场、刑场</w:t>
      </w:r>
    </w:p>
    <w:p w14:paraId="3A341713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【星度】</w:t>
      </w:r>
      <w:r>
        <w:rPr>
          <w:rFonts w:ascii="微软雅黑" w:hAnsi="微软雅黑" w:eastAsia="微软雅黑"/>
          <w:sz w:val="22"/>
        </w:rPr>
        <w:t>九度</w:t>
      </w:r>
    </w:p>
    <w:p w14:paraId="74E6C66C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【辰位】</w:t>
      </w:r>
      <w:r>
        <w:rPr>
          <w:rFonts w:ascii="微软雅黑" w:hAnsi="微软雅黑" w:eastAsia="微软雅黑"/>
          <w:sz w:val="22"/>
        </w:rPr>
        <w:t>申时</w:t>
      </w:r>
    </w:p>
    <w:p w14:paraId="408CC95B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【分野】</w:t>
      </w:r>
      <w:r>
        <w:rPr>
          <w:rFonts w:ascii="微软雅黑" w:hAnsi="微软雅黑" w:eastAsia="微软雅黑"/>
          <w:sz w:val="22"/>
        </w:rPr>
        <w:t>晋分野</w:t>
      </w:r>
    </w:p>
    <w:p w14:paraId="3BC824C6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【现代引申】</w:t>
      </w:r>
      <w:r>
        <w:rPr>
          <w:rFonts w:ascii="微软雅黑" w:hAnsi="微软雅黑" w:eastAsia="微软雅黑"/>
          <w:sz w:val="22"/>
        </w:rPr>
        <w:t>参伐星明大且排列整齐，主大将得力，兵事顺遂；星暗或色赤，主兵事失利。</w:t>
      </w:r>
    </w:p>
    <w:p w14:paraId="673BC4AF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【吉凶】</w:t>
      </w:r>
      <w:r>
        <w:rPr>
          <w:rFonts w:ascii="微软雅黑" w:hAnsi="微软雅黑" w:eastAsia="微软雅黑"/>
          <w:sz w:val="22"/>
        </w:rPr>
        <w:t>利征战，忌凶暴</w:t>
      </w:r>
    </w:p>
    <w:p w14:paraId="3A7B141B">
      <w:r>
        <w:t>──────────────────────────────────────────────────────────────────────</w:t>
      </w:r>
    </w:p>
    <w:p w14:paraId="14D5ABF9">
      <w:pPr>
        <w:pStyle w:val="4"/>
      </w:pPr>
      <w:r>
        <w:t>四、南方朱雀七宿</w:t>
      </w:r>
    </w:p>
    <w:p w14:paraId="065EFDF3">
      <w:pPr>
        <w:pStyle w:val="4"/>
      </w:pPr>
      <w:r>
        <w:t>22、井宿（Jǐng Xiù）—— 井木犴</w:t>
      </w:r>
    </w:p>
    <w:p w14:paraId="6CB83E34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【定义】</w:t>
      </w:r>
      <w:r>
        <w:rPr>
          <w:rFonts w:ascii="微软雅黑" w:hAnsi="微软雅黑" w:eastAsia="微软雅黑"/>
          <w:sz w:val="22"/>
        </w:rPr>
        <w:t>井为朱雀首。又名东井。为水衡、井宿，主水事与法度平正，掌天下水利、权衡法度。</w:t>
      </w:r>
    </w:p>
    <w:p w14:paraId="71E1C2EF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【出处】</w:t>
      </w:r>
      <w:r>
        <w:rPr>
          <w:rFonts w:ascii="微软雅黑" w:hAnsi="微软雅黑" w:eastAsia="微软雅黑"/>
          <w:sz w:val="22"/>
        </w:rPr>
        <w:t>《史记·天官书》：「东井为水事」；《晋书·天文志》：「东井八星，主水衡、法度，主天下水事」；清华简《五纪》：「属南方炎天，主水事与法度」。</w:t>
      </w:r>
    </w:p>
    <w:p w14:paraId="5A145644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【性格】</w:t>
      </w:r>
      <w:r>
        <w:rPr>
          <w:rFonts w:ascii="微软雅黑" w:hAnsi="微软雅黑" w:eastAsia="微软雅黑"/>
          <w:sz w:val="22"/>
        </w:rPr>
        <w:t>重情义、稳重、随性。处事公正、有制衡之能。负面为易遇水患之灾。</w:t>
      </w:r>
    </w:p>
    <w:p w14:paraId="540BDE06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【职业】</w:t>
      </w:r>
      <w:r>
        <w:rPr>
          <w:rFonts w:ascii="微软雅黑" w:hAnsi="微软雅黑" w:eastAsia="微软雅黑"/>
          <w:sz w:val="22"/>
        </w:rPr>
        <w:t>水利、法律、医疗、水官、法官、财务官。</w:t>
      </w:r>
    </w:p>
    <w:p w14:paraId="0DCB2430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【象征物】</w:t>
      </w:r>
      <w:r>
        <w:rPr>
          <w:rFonts w:ascii="微软雅黑" w:hAnsi="微软雅黑" w:eastAsia="微软雅黑"/>
          <w:sz w:val="22"/>
        </w:rPr>
        <w:t>酒食、享乐相关。</w:t>
      </w:r>
    </w:p>
    <w:p w14:paraId="7188B691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【所掌星官】</w:t>
      </w:r>
      <w:r>
        <w:rPr>
          <w:rFonts w:ascii="微软雅黑" w:hAnsi="微软雅黑" w:eastAsia="微软雅黑"/>
          <w:sz w:val="22"/>
        </w:rPr>
        <w:t>列舍8星，附钺一星(1)。石氏：南河三星(3)、北河三星(3)、四渎四星(4)、水位四星(4)、五诸侯五星(5)、积水一星(1)、积薪一星(1)、天樽三星(3)；甘氏：天狼一星(1)、弧矢九星(9)、老人一星(1)、阙丘二星(2)、丈人二星(2)、子二星(2)、孙二星(2)。共19星官70星（含列舍8星+钺1星）。</w:t>
      </w:r>
    </w:p>
    <w:p w14:paraId="281315AA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【四象】</w:t>
      </w:r>
      <w:r>
        <w:rPr>
          <w:rFonts w:ascii="微软雅黑" w:hAnsi="微软雅黑" w:eastAsia="微软雅黑"/>
          <w:sz w:val="22"/>
        </w:rPr>
        <w:t>南方朱雀</w:t>
      </w:r>
    </w:p>
    <w:p w14:paraId="1AD26193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【五行】</w:t>
      </w:r>
      <w:r>
        <w:rPr>
          <w:rFonts w:ascii="微软雅黑" w:hAnsi="微软雅黑" w:eastAsia="微软雅黑"/>
          <w:sz w:val="22"/>
        </w:rPr>
        <w:t>木（七曜属木）</w:t>
      </w:r>
    </w:p>
    <w:p w14:paraId="15558864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【动物】</w:t>
      </w:r>
      <w:r>
        <w:rPr>
          <w:rFonts w:ascii="微软雅黑" w:hAnsi="微软雅黑" w:eastAsia="微软雅黑"/>
          <w:sz w:val="22"/>
        </w:rPr>
        <w:t>井木犴</w:t>
      </w:r>
    </w:p>
    <w:p w14:paraId="393AF7B0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【人体】</w:t>
      </w:r>
      <w:r>
        <w:rPr>
          <w:rFonts w:ascii="微软雅黑" w:hAnsi="微软雅黑" w:eastAsia="微软雅黑"/>
          <w:sz w:val="22"/>
        </w:rPr>
        <w:t>嘴巴、胃部</w:t>
      </w:r>
    </w:p>
    <w:p w14:paraId="0F0DEB73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【场所】</w:t>
      </w:r>
      <w:r>
        <w:rPr>
          <w:rFonts w:ascii="微软雅黑" w:hAnsi="微软雅黑" w:eastAsia="微软雅黑"/>
          <w:sz w:val="22"/>
        </w:rPr>
        <w:t>水井、水利工程、衙门</w:t>
      </w:r>
    </w:p>
    <w:p w14:paraId="75D84AEA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【星度】</w:t>
      </w:r>
      <w:r>
        <w:rPr>
          <w:rFonts w:ascii="微软雅黑" w:hAnsi="微软雅黑" w:eastAsia="微软雅黑"/>
          <w:sz w:val="22"/>
        </w:rPr>
        <w:t>三十三度</w:t>
      </w:r>
    </w:p>
    <w:p w14:paraId="3091EBDB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【辰位】</w:t>
      </w:r>
      <w:r>
        <w:rPr>
          <w:rFonts w:ascii="微软雅黑" w:hAnsi="微软雅黑" w:eastAsia="微软雅黑"/>
          <w:sz w:val="22"/>
        </w:rPr>
        <w:t>未时</w:t>
      </w:r>
    </w:p>
    <w:p w14:paraId="59A06DBC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【分野】</w:t>
      </w:r>
      <w:r>
        <w:rPr>
          <w:rFonts w:ascii="微软雅黑" w:hAnsi="微软雅黑" w:eastAsia="微软雅黑"/>
          <w:sz w:val="22"/>
        </w:rPr>
        <w:t>秦分野</w:t>
      </w:r>
    </w:p>
    <w:p w14:paraId="33B20848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【现代引申】</w:t>
      </w:r>
      <w:r>
        <w:rPr>
          <w:rFonts w:ascii="微软雅黑" w:hAnsi="微软雅黑" w:eastAsia="微软雅黑"/>
          <w:sz w:val="22"/>
        </w:rPr>
        <w:t>东井星明润，主水利通畅，法度平正，刑狱公正；星暗或偏移，主水患四起。</w:t>
      </w:r>
    </w:p>
    <w:p w14:paraId="627BD5E0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【吉凶】</w:t>
      </w:r>
      <w:r>
        <w:rPr>
          <w:rFonts w:ascii="微软雅黑" w:hAnsi="微软雅黑" w:eastAsia="微软雅黑"/>
          <w:sz w:val="22"/>
        </w:rPr>
        <w:t>利持法，忌偏私</w:t>
      </w:r>
    </w:p>
    <w:p w14:paraId="0303484C">
      <w:r>
        <w:t>──────────────────────────────────────────────────────────────────────</w:t>
      </w:r>
    </w:p>
    <w:p w14:paraId="49B4438B">
      <w:pPr>
        <w:pStyle w:val="4"/>
      </w:pPr>
      <w:r>
        <w:t>23、鬼宿（Guǐ Xiù）—— 鬼金羊</w:t>
      </w:r>
    </w:p>
    <w:p w14:paraId="4A1D1BB9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【定义】</w:t>
      </w:r>
      <w:r>
        <w:rPr>
          <w:rFonts w:ascii="微软雅黑" w:hAnsi="微软雅黑" w:eastAsia="微软雅黑"/>
          <w:sz w:val="22"/>
        </w:rPr>
        <w:t>鬼为朱雀目。又名舆鬼。为视明、鬼宿，主察奸谋、掌祠祀鬼神，中星为质主诛斩。</w:t>
      </w:r>
    </w:p>
    <w:p w14:paraId="7DFAEDFB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【出处】</w:t>
      </w:r>
      <w:r>
        <w:rPr>
          <w:rFonts w:ascii="微软雅黑" w:hAnsi="微软雅黑" w:eastAsia="微软雅黑"/>
          <w:sz w:val="22"/>
        </w:rPr>
        <w:t>《史记·天官书》：「舆鬼，鬼祠事，中白者为质」；《晋书·天文志》：「轝鬼五星，主祠祀、鬼神，亦主察奸谋、诛斩」；清华简《五纪》：「属南方炎天，主祠祀与察奸」。</w:t>
      </w:r>
    </w:p>
    <w:p w14:paraId="57F92751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【性格】</w:t>
      </w:r>
      <w:r>
        <w:rPr>
          <w:rFonts w:ascii="微软雅黑" w:hAnsi="微软雅黑" w:eastAsia="微软雅黑"/>
          <w:sz w:val="22"/>
        </w:rPr>
        <w:t>坚定、好奇心旺、行动派。观察力强、善辨奸邪。负面为易接触鬼神之事。</w:t>
      </w:r>
    </w:p>
    <w:p w14:paraId="29DB5630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【职业】</w:t>
      </w:r>
      <w:r>
        <w:rPr>
          <w:rFonts w:ascii="微软雅黑" w:hAnsi="微软雅黑" w:eastAsia="微软雅黑"/>
          <w:sz w:val="22"/>
        </w:rPr>
        <w:t>军警、医疗、艺术、监察官、巫祝、法官。</w:t>
      </w:r>
    </w:p>
    <w:p w14:paraId="7A962867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【象征物】</w:t>
      </w:r>
      <w:r>
        <w:rPr>
          <w:rFonts w:ascii="微软雅黑" w:hAnsi="微软雅黑" w:eastAsia="微软雅黑"/>
          <w:sz w:val="22"/>
        </w:rPr>
        <w:t>死亡、疾病相关象征。</w:t>
      </w:r>
    </w:p>
    <w:p w14:paraId="2768C1ED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【所掌星官】</w:t>
      </w:r>
      <w:r>
        <w:rPr>
          <w:rFonts w:ascii="微软雅黑" w:hAnsi="微软雅黑" w:eastAsia="微软雅黑"/>
          <w:sz w:val="22"/>
        </w:rPr>
        <w:t>列舍4星，中积尸气(1)。甘氏：爟星(guàn)四星(4)、天狗七星(7)；石氏：外厨六星(6)、天社六星(6)；另有天纪一星(1)。连同列舍共6星官29星。</w:t>
      </w:r>
    </w:p>
    <w:p w14:paraId="0A8951CC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【四象】</w:t>
      </w:r>
      <w:r>
        <w:rPr>
          <w:rFonts w:ascii="微软雅黑" w:hAnsi="微软雅黑" w:eastAsia="微软雅黑"/>
          <w:sz w:val="22"/>
        </w:rPr>
        <w:t>南方朱雀</w:t>
      </w:r>
    </w:p>
    <w:p w14:paraId="09572B88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【五行】</w:t>
      </w:r>
      <w:r>
        <w:rPr>
          <w:rFonts w:ascii="微软雅黑" w:hAnsi="微软雅黑" w:eastAsia="微软雅黑"/>
          <w:sz w:val="22"/>
        </w:rPr>
        <w:t>金（七曜属金）</w:t>
      </w:r>
    </w:p>
    <w:p w14:paraId="7E94CAB0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【动物】</w:t>
      </w:r>
      <w:r>
        <w:rPr>
          <w:rFonts w:ascii="微软雅黑" w:hAnsi="微软雅黑" w:eastAsia="微软雅黑"/>
          <w:sz w:val="22"/>
        </w:rPr>
        <w:t>鬼金羊</w:t>
      </w:r>
    </w:p>
    <w:p w14:paraId="01A71FD4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【人体】</w:t>
      </w:r>
      <w:r>
        <w:rPr>
          <w:rFonts w:ascii="微软雅黑" w:hAnsi="微软雅黑" w:eastAsia="微软雅黑"/>
          <w:sz w:val="22"/>
        </w:rPr>
        <w:t>眼睛、心脏</w:t>
      </w:r>
    </w:p>
    <w:p w14:paraId="57BE3049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【场所】</w:t>
      </w:r>
      <w:r>
        <w:rPr>
          <w:rFonts w:ascii="微软雅黑" w:hAnsi="微软雅黑" w:eastAsia="微软雅黑"/>
          <w:sz w:val="22"/>
        </w:rPr>
        <w:t>祠堂、墓地、监察署</w:t>
      </w:r>
    </w:p>
    <w:p w14:paraId="74D283BA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【星度】</w:t>
      </w:r>
      <w:r>
        <w:rPr>
          <w:rFonts w:ascii="微软雅黑" w:hAnsi="微软雅黑" w:eastAsia="微软雅黑"/>
          <w:sz w:val="22"/>
        </w:rPr>
        <w:t>四度</w:t>
      </w:r>
    </w:p>
    <w:p w14:paraId="1A953C51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【辰位】</w:t>
      </w:r>
      <w:r>
        <w:rPr>
          <w:rFonts w:ascii="微软雅黑" w:hAnsi="微软雅黑" w:eastAsia="微软雅黑"/>
          <w:sz w:val="22"/>
        </w:rPr>
        <w:t>未时</w:t>
      </w:r>
    </w:p>
    <w:p w14:paraId="0F6EB591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【分野】</w:t>
      </w:r>
      <w:r>
        <w:rPr>
          <w:rFonts w:ascii="微软雅黑" w:hAnsi="微软雅黑" w:eastAsia="微软雅黑"/>
          <w:sz w:val="22"/>
        </w:rPr>
        <w:t>秦分野</w:t>
      </w:r>
    </w:p>
    <w:p w14:paraId="0CCCF35B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【现代引申】</w:t>
      </w:r>
      <w:r>
        <w:rPr>
          <w:rFonts w:ascii="微软雅黑" w:hAnsi="微软雅黑" w:eastAsia="微软雅黑"/>
          <w:sz w:val="22"/>
        </w:rPr>
        <w:t>轝鬼星明润，主察奸得力，奸谋无所藏，祠祀谨严；星暗或中星不明，主奸谋横行。</w:t>
      </w:r>
    </w:p>
    <w:p w14:paraId="39C895EF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【吉凶】</w:t>
      </w:r>
      <w:r>
        <w:rPr>
          <w:rFonts w:ascii="微软雅黑" w:hAnsi="微软雅黑" w:eastAsia="微软雅黑"/>
          <w:sz w:val="22"/>
        </w:rPr>
        <w:t>利察奸，忌阴翳</w:t>
      </w:r>
    </w:p>
    <w:p w14:paraId="506E3C0C">
      <w:r>
        <w:t>──────────────────────────────────────────────────────────────────────</w:t>
      </w:r>
    </w:p>
    <w:p w14:paraId="7BC939DE">
      <w:pPr>
        <w:pStyle w:val="4"/>
      </w:pPr>
      <w:r>
        <w:t>24、柳宿（Liǔ Xiù）—— 柳土獐</w:t>
      </w:r>
    </w:p>
    <w:p w14:paraId="061263A3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【定义】</w:t>
      </w:r>
      <w:r>
        <w:rPr>
          <w:rFonts w:ascii="微软雅黑" w:hAnsi="微软雅黑" w:eastAsia="微软雅黑"/>
          <w:sz w:val="22"/>
        </w:rPr>
        <w:t>柳为朱雀嘴（咮）。为朱雀之咮、上食之宿，主和滋味、掌祭祀饮食，亦主草木生长。</w:t>
      </w:r>
    </w:p>
    <w:p w14:paraId="5374C02A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【出处】</w:t>
      </w:r>
      <w:r>
        <w:rPr>
          <w:rFonts w:ascii="微软雅黑" w:hAnsi="微软雅黑" w:eastAsia="微软雅黑"/>
          <w:sz w:val="22"/>
        </w:rPr>
        <w:t>《史记·天官书》：「柳为鸟注，主木草」；《晋书·天文志》：「柳八星，为朱雀之咮，主祭祀、饮食，亦主草木」；清华简《五纪》：「属南方炎天，主饮食与草木」。</w:t>
      </w:r>
    </w:p>
    <w:p w14:paraId="048A947D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【性格】</w:t>
      </w:r>
      <w:r>
        <w:rPr>
          <w:rFonts w:ascii="微软雅黑" w:hAnsi="微软雅黑" w:eastAsia="微软雅黑"/>
          <w:sz w:val="22"/>
        </w:rPr>
        <w:t>善恶分明、倔强。口福佳、善调饮食。负面为易挑食偏食。</w:t>
      </w:r>
    </w:p>
    <w:p w14:paraId="1BA81F90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【职业】</w:t>
      </w:r>
      <w:r>
        <w:rPr>
          <w:rFonts w:ascii="微软雅黑" w:hAnsi="微软雅黑" w:eastAsia="微软雅黑"/>
          <w:sz w:val="22"/>
        </w:rPr>
        <w:t>教师、医师、艺术家、厨师、礼官、花农。</w:t>
      </w:r>
    </w:p>
    <w:p w14:paraId="2A49DDCA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【象征物】</w:t>
      </w:r>
      <w:r>
        <w:rPr>
          <w:rFonts w:ascii="微软雅黑" w:hAnsi="微软雅黑" w:eastAsia="微软雅黑"/>
          <w:sz w:val="22"/>
        </w:rPr>
        <w:t>男女之事相关象征。</w:t>
      </w:r>
    </w:p>
    <w:p w14:paraId="673C2039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【所掌星官】</w:t>
      </w:r>
      <w:r>
        <w:rPr>
          <w:rFonts w:ascii="微软雅黑" w:hAnsi="微软雅黑" w:eastAsia="微软雅黑"/>
          <w:sz w:val="22"/>
        </w:rPr>
        <w:t>列舍8星。酒旗三星(3)。共2星官11星。</w:t>
      </w:r>
    </w:p>
    <w:p w14:paraId="7BAEBB2A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【四象】</w:t>
      </w:r>
      <w:r>
        <w:rPr>
          <w:rFonts w:ascii="微软雅黑" w:hAnsi="微软雅黑" w:eastAsia="微软雅黑"/>
          <w:sz w:val="22"/>
        </w:rPr>
        <w:t>南方朱雀</w:t>
      </w:r>
    </w:p>
    <w:p w14:paraId="322C270C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【五行】</w:t>
      </w:r>
      <w:r>
        <w:rPr>
          <w:rFonts w:ascii="微软雅黑" w:hAnsi="微软雅黑" w:eastAsia="微软雅黑"/>
          <w:sz w:val="22"/>
        </w:rPr>
        <w:t>土（七曜属土）</w:t>
      </w:r>
    </w:p>
    <w:p w14:paraId="55C1562B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【动物】</w:t>
      </w:r>
      <w:r>
        <w:rPr>
          <w:rFonts w:ascii="微软雅黑" w:hAnsi="微软雅黑" w:eastAsia="微软雅黑"/>
          <w:sz w:val="22"/>
        </w:rPr>
        <w:t>柳土獐</w:t>
      </w:r>
    </w:p>
    <w:p w14:paraId="50E76C94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【人体】</w:t>
      </w:r>
      <w:r>
        <w:rPr>
          <w:rFonts w:ascii="微软雅黑" w:hAnsi="微软雅黑" w:eastAsia="微软雅黑"/>
          <w:sz w:val="22"/>
        </w:rPr>
        <w:t>嘴巴、舌头</w:t>
      </w:r>
    </w:p>
    <w:p w14:paraId="679C8D9A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【场所】</w:t>
      </w:r>
      <w:r>
        <w:rPr>
          <w:rFonts w:ascii="微软雅黑" w:hAnsi="微软雅黑" w:eastAsia="微软雅黑"/>
          <w:sz w:val="22"/>
        </w:rPr>
        <w:t>厨房、祠堂、花园</w:t>
      </w:r>
    </w:p>
    <w:p w14:paraId="5CEB66D7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【星度】</w:t>
      </w:r>
      <w:r>
        <w:rPr>
          <w:rFonts w:ascii="微软雅黑" w:hAnsi="微软雅黑" w:eastAsia="微软雅黑"/>
          <w:sz w:val="22"/>
        </w:rPr>
        <w:t>十五度</w:t>
      </w:r>
    </w:p>
    <w:p w14:paraId="54E6A6D3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【辰位】</w:t>
      </w:r>
      <w:r>
        <w:rPr>
          <w:rFonts w:ascii="微软雅黑" w:hAnsi="微软雅黑" w:eastAsia="微软雅黑"/>
          <w:sz w:val="22"/>
        </w:rPr>
        <w:t>午时</w:t>
      </w:r>
    </w:p>
    <w:p w14:paraId="6D87B1B2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【分野】</w:t>
      </w:r>
      <w:r>
        <w:rPr>
          <w:rFonts w:ascii="微软雅黑" w:hAnsi="微软雅黑" w:eastAsia="微软雅黑"/>
          <w:sz w:val="22"/>
        </w:rPr>
        <w:t>周分野</w:t>
      </w:r>
    </w:p>
    <w:p w14:paraId="452318CA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【现代引申】</w:t>
      </w:r>
      <w:r>
        <w:rPr>
          <w:rFonts w:ascii="微软雅黑" w:hAnsi="微软雅黑" w:eastAsia="微软雅黑"/>
          <w:sz w:val="22"/>
        </w:rPr>
        <w:t>柳星明润，主饮食丰足，五味调和，祭祀谨严，草木繁茂；星暗或色晦，主饮食匮乏。</w:t>
      </w:r>
    </w:p>
    <w:p w14:paraId="07598498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【吉凶】</w:t>
      </w:r>
      <w:r>
        <w:rPr>
          <w:rFonts w:ascii="微软雅黑" w:hAnsi="微软雅黑" w:eastAsia="微软雅黑"/>
          <w:sz w:val="22"/>
        </w:rPr>
        <w:t>利食禄，忌挑食</w:t>
      </w:r>
    </w:p>
    <w:p w14:paraId="57A4493C">
      <w:r>
        <w:t>──────────────────────────────────────────────────────────────────────</w:t>
      </w:r>
    </w:p>
    <w:p w14:paraId="18C68F4F">
      <w:pPr>
        <w:pStyle w:val="4"/>
      </w:pPr>
      <w:r>
        <w:t>25、星宿（Xīng Xiù）—— 星日马</w:t>
      </w:r>
    </w:p>
    <w:p w14:paraId="2056FF53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【定义】</w:t>
      </w:r>
      <w:r>
        <w:rPr>
          <w:rFonts w:ascii="微软雅黑" w:hAnsi="微软雅黑" w:eastAsia="微软雅黑"/>
          <w:sz w:val="22"/>
        </w:rPr>
        <w:t>星为朱雀颈。又名七星。为朱雀之颈、衣裳之宿，主盖身体、掌文绣衣裳，亦主急事与盗贼。</w:t>
      </w:r>
    </w:p>
    <w:p w14:paraId="57644EF9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【出处】</w:t>
      </w:r>
      <w:r>
        <w:rPr>
          <w:rFonts w:ascii="微软雅黑" w:hAnsi="微软雅黑" w:eastAsia="微软雅黑"/>
          <w:sz w:val="22"/>
        </w:rPr>
        <w:t>《史记·天官书》：「七星，颈，为员官，主急事」；《晋书·天文志》：「七星七星，为朱雀之颈，主急事、文绣，亦主盗贼」；清华简《五纪》：「属南方炎天，主急事与文绣」。</w:t>
      </w:r>
    </w:p>
    <w:p w14:paraId="3DBB48BB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【性格】</w:t>
      </w:r>
      <w:r>
        <w:rPr>
          <w:rFonts w:ascii="微软雅黑" w:hAnsi="微软雅黑" w:eastAsia="微软雅黑"/>
          <w:sz w:val="22"/>
        </w:rPr>
        <w:t>坚毅、理想主义、急躁。才思敏捷、行动力强。负面为性格急躁、易冲动。</w:t>
      </w:r>
    </w:p>
    <w:p w14:paraId="2DF35C32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【职业】</w:t>
      </w:r>
      <w:r>
        <w:rPr>
          <w:rFonts w:ascii="微软雅黑" w:hAnsi="微软雅黑" w:eastAsia="微软雅黑"/>
          <w:sz w:val="22"/>
        </w:rPr>
        <w:t>军警、管理、官员、传令官、绣工、特种兵。</w:t>
      </w:r>
    </w:p>
    <w:p w14:paraId="64D0045C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【象征物】</w:t>
      </w:r>
      <w:r>
        <w:rPr>
          <w:rFonts w:ascii="微软雅黑" w:hAnsi="微软雅黑" w:eastAsia="微软雅黑"/>
          <w:sz w:val="22"/>
        </w:rPr>
        <w:t>急躁、突然之事相关象征。</w:t>
      </w:r>
    </w:p>
    <w:p w14:paraId="2F6A460E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【所掌星官】</w:t>
      </w:r>
      <w:r>
        <w:rPr>
          <w:rFonts w:ascii="微软雅黑" w:hAnsi="微软雅黑" w:eastAsia="微软雅黑"/>
          <w:sz w:val="22"/>
        </w:rPr>
        <w:t>列舍7星。石氏：轩辕十七星(17)、内平四星(4)；甘氏：天相三星(3)；巫咸：天稷五星(5)。共5星官36星。</w:t>
      </w:r>
    </w:p>
    <w:p w14:paraId="7E8CBEB2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【四象】</w:t>
      </w:r>
      <w:r>
        <w:rPr>
          <w:rFonts w:ascii="微软雅黑" w:hAnsi="微软雅黑" w:eastAsia="微软雅黑"/>
          <w:sz w:val="22"/>
        </w:rPr>
        <w:t>南方朱雀</w:t>
      </w:r>
    </w:p>
    <w:p w14:paraId="6DD5A5CF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【五行】</w:t>
      </w:r>
      <w:r>
        <w:rPr>
          <w:rFonts w:ascii="微软雅黑" w:hAnsi="微软雅黑" w:eastAsia="微软雅黑"/>
          <w:sz w:val="22"/>
        </w:rPr>
        <w:t>日（七曜属日）</w:t>
      </w:r>
    </w:p>
    <w:p w14:paraId="68E9BA81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【动物】</w:t>
      </w:r>
      <w:r>
        <w:rPr>
          <w:rFonts w:ascii="微软雅黑" w:hAnsi="微软雅黑" w:eastAsia="微软雅黑"/>
          <w:sz w:val="22"/>
        </w:rPr>
        <w:t>星日马</w:t>
      </w:r>
    </w:p>
    <w:p w14:paraId="5FD210F7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【人体】</w:t>
      </w:r>
      <w:r>
        <w:rPr>
          <w:rFonts w:ascii="微软雅黑" w:hAnsi="微软雅黑" w:eastAsia="微软雅黑"/>
          <w:sz w:val="22"/>
        </w:rPr>
        <w:t>咽喉、甲状腺</w:t>
      </w:r>
    </w:p>
    <w:p w14:paraId="10951A42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【场所】</w:t>
      </w:r>
      <w:r>
        <w:rPr>
          <w:rFonts w:ascii="微软雅黑" w:hAnsi="微软雅黑" w:eastAsia="微软雅黑"/>
          <w:sz w:val="22"/>
        </w:rPr>
        <w:t>驿站、织造局、军火库</w:t>
      </w:r>
    </w:p>
    <w:p w14:paraId="52FC3730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【星度】</w:t>
      </w:r>
      <w:r>
        <w:rPr>
          <w:rFonts w:ascii="微软雅黑" w:hAnsi="微软雅黑" w:eastAsia="微软雅黑"/>
          <w:sz w:val="22"/>
        </w:rPr>
        <w:t>七度</w:t>
      </w:r>
    </w:p>
    <w:p w14:paraId="08A12FE5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【辰位】</w:t>
      </w:r>
      <w:r>
        <w:rPr>
          <w:rFonts w:ascii="微软雅黑" w:hAnsi="微软雅黑" w:eastAsia="微软雅黑"/>
          <w:sz w:val="22"/>
        </w:rPr>
        <w:t>午时</w:t>
      </w:r>
    </w:p>
    <w:p w14:paraId="7A1E6999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【分野】</w:t>
      </w:r>
      <w:r>
        <w:rPr>
          <w:rFonts w:ascii="微软雅黑" w:hAnsi="微软雅黑" w:eastAsia="微软雅黑"/>
          <w:sz w:val="22"/>
        </w:rPr>
        <w:t>周分野</w:t>
      </w:r>
    </w:p>
    <w:p w14:paraId="17ED545F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【现代引申】</w:t>
      </w:r>
      <w:r>
        <w:rPr>
          <w:rFonts w:ascii="微软雅黑" w:hAnsi="微软雅黑" w:eastAsia="微软雅黑"/>
          <w:sz w:val="22"/>
        </w:rPr>
        <w:t>七星明大，主文绣兴盛，急事处置得当，天下无盗贼；星暗或动摇，主急事壅塞。</w:t>
      </w:r>
    </w:p>
    <w:p w14:paraId="0A0DD677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【吉凶】</w:t>
      </w:r>
      <w:r>
        <w:rPr>
          <w:rFonts w:ascii="微软雅黑" w:hAnsi="微软雅黑" w:eastAsia="微软雅黑"/>
          <w:sz w:val="22"/>
        </w:rPr>
        <w:t>利应急，忌拖沓</w:t>
      </w:r>
    </w:p>
    <w:p w14:paraId="1C5AC86C">
      <w:r>
        <w:t>──────────────────────────────────────────────────────────────────────</w:t>
      </w:r>
    </w:p>
    <w:p w14:paraId="59716055">
      <w:pPr>
        <w:pStyle w:val="4"/>
      </w:pPr>
      <w:r>
        <w:t>26、张宿（Zhāng Xiù）—— 张月鹿</w:t>
      </w:r>
    </w:p>
    <w:p w14:paraId="4570AD2C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【定义】</w:t>
      </w:r>
      <w:r>
        <w:rPr>
          <w:rFonts w:ascii="微软雅黑" w:hAnsi="微软雅黑" w:eastAsia="微软雅黑"/>
          <w:sz w:val="22"/>
        </w:rPr>
        <w:t>张为朱雀嗉。为朱鸟之嗉、天府，主客、赐与燕嬉，兼掌珍宝宗庙服饰、饮食赏赉。</w:t>
      </w:r>
    </w:p>
    <w:p w14:paraId="52BF3D13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【出处】</w:t>
      </w:r>
      <w:r>
        <w:rPr>
          <w:rFonts w:ascii="微软雅黑" w:hAnsi="微软雅黑" w:eastAsia="微软雅黑"/>
          <w:sz w:val="22"/>
        </w:rPr>
        <w:t>《史记·天官书》：「张，素，为厨，主觞客」；《晋书·天文志》：「张六星，为天府，一曰天相，主珍宝、宗庙所用及衣服。又主天厨，饮食赏赉之事」；清华简《五纪》：「属南方炎天，主宾客与赏赐」。</w:t>
      </w:r>
    </w:p>
    <w:p w14:paraId="6B9F20A0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【性格】</w:t>
      </w:r>
      <w:r>
        <w:rPr>
          <w:rFonts w:ascii="微软雅黑" w:hAnsi="微软雅黑" w:eastAsia="微软雅黑"/>
          <w:sz w:val="22"/>
        </w:rPr>
        <w:t>优雅、能言善辩、重物质。慷慨大方、重情重义。负面为挥霍无度、耽于享乐。</w:t>
      </w:r>
    </w:p>
    <w:p w14:paraId="2C1F6731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【职业】</w:t>
      </w:r>
      <w:r>
        <w:rPr>
          <w:rFonts w:ascii="微软雅黑" w:hAnsi="微软雅黑" w:eastAsia="微软雅黑"/>
          <w:sz w:val="22"/>
        </w:rPr>
        <w:t>文化、公关、艺术、广告设计、营销策划、银行人员、婚庆所、宴会策划师。</w:t>
      </w:r>
    </w:p>
    <w:p w14:paraId="00F1F8B8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【象征物】</w:t>
      </w:r>
      <w:r>
        <w:rPr>
          <w:rFonts w:ascii="微软雅黑" w:hAnsi="微软雅黑" w:eastAsia="微软雅黑"/>
          <w:sz w:val="22"/>
        </w:rPr>
        <w:t>饮食、歌声、运动相关。</w:t>
      </w:r>
    </w:p>
    <w:p w14:paraId="33BEE76F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【所掌星官】</w:t>
      </w:r>
      <w:r>
        <w:rPr>
          <w:rFonts w:ascii="微软雅黑" w:hAnsi="微软雅黑" w:eastAsia="微软雅黑"/>
          <w:sz w:val="22"/>
        </w:rPr>
        <w:t>列舍6星。天庙十四星(14)。共2星官20星。</w:t>
      </w:r>
    </w:p>
    <w:p w14:paraId="170876B7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【四象】</w:t>
      </w:r>
      <w:r>
        <w:rPr>
          <w:rFonts w:ascii="微软雅黑" w:hAnsi="微软雅黑" w:eastAsia="微软雅黑"/>
          <w:sz w:val="22"/>
        </w:rPr>
        <w:t>南方朱雀</w:t>
      </w:r>
    </w:p>
    <w:p w14:paraId="0DF123B0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【五行】</w:t>
      </w:r>
      <w:r>
        <w:rPr>
          <w:rFonts w:ascii="微软雅黑" w:hAnsi="微软雅黑" w:eastAsia="微软雅黑"/>
          <w:sz w:val="22"/>
        </w:rPr>
        <w:t>月（七曜属月）</w:t>
      </w:r>
    </w:p>
    <w:p w14:paraId="39F3022A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【动物】</w:t>
      </w:r>
      <w:r>
        <w:rPr>
          <w:rFonts w:ascii="微软雅黑" w:hAnsi="微软雅黑" w:eastAsia="微软雅黑"/>
          <w:sz w:val="22"/>
        </w:rPr>
        <w:t>张月鹿</w:t>
      </w:r>
    </w:p>
    <w:p w14:paraId="0BF37BB8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【人体】</w:t>
      </w:r>
      <w:r>
        <w:rPr>
          <w:rFonts w:ascii="微软雅黑" w:hAnsi="微软雅黑" w:eastAsia="微软雅黑"/>
          <w:sz w:val="22"/>
        </w:rPr>
        <w:t>胃部、食道、耳朵</w:t>
      </w:r>
    </w:p>
    <w:p w14:paraId="0803761C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【场所】</w:t>
      </w:r>
      <w:r>
        <w:rPr>
          <w:rFonts w:ascii="微软雅黑" w:hAnsi="微软雅黑" w:eastAsia="微软雅黑"/>
          <w:sz w:val="22"/>
        </w:rPr>
        <w:t>仓库、宴会厅、珠宝店、客舍</w:t>
      </w:r>
    </w:p>
    <w:p w14:paraId="7E3A4FD4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【星度】</w:t>
      </w:r>
      <w:r>
        <w:rPr>
          <w:rFonts w:ascii="微软雅黑" w:hAnsi="微软雅黑" w:eastAsia="微软雅黑"/>
          <w:sz w:val="22"/>
        </w:rPr>
        <w:t>十八度</w:t>
      </w:r>
    </w:p>
    <w:p w14:paraId="09D76090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【辰位】</w:t>
      </w:r>
      <w:r>
        <w:rPr>
          <w:rFonts w:ascii="微软雅黑" w:hAnsi="微软雅黑" w:eastAsia="微软雅黑"/>
          <w:sz w:val="22"/>
        </w:rPr>
        <w:t>午时</w:t>
      </w:r>
    </w:p>
    <w:p w14:paraId="0F4B1831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【分野】</w:t>
      </w:r>
      <w:r>
        <w:rPr>
          <w:rFonts w:ascii="微软雅黑" w:hAnsi="微软雅黑" w:eastAsia="微软雅黑"/>
          <w:sz w:val="22"/>
        </w:rPr>
        <w:t>周分野</w:t>
      </w:r>
    </w:p>
    <w:p w14:paraId="78DED6FE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【现代引申】</w:t>
      </w:r>
      <w:r>
        <w:rPr>
          <w:rFonts w:ascii="微软雅黑" w:hAnsi="微软雅黑" w:eastAsia="微软雅黑"/>
          <w:sz w:val="22"/>
        </w:rPr>
        <w:t>张星明大且排列整齐，主王者恩泽广布，宾客归服，府库充盈；星暗或失序，主赏赐无度。</w:t>
      </w:r>
    </w:p>
    <w:p w14:paraId="44F4260E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【吉凶】</w:t>
      </w:r>
      <w:r>
        <w:rPr>
          <w:rFonts w:ascii="微软雅黑" w:hAnsi="微软雅黑" w:eastAsia="微软雅黑"/>
          <w:sz w:val="22"/>
        </w:rPr>
        <w:t>利宴客结友，忌吝啬或奢靡</w:t>
      </w:r>
    </w:p>
    <w:p w14:paraId="60AB7A68">
      <w:r>
        <w:t>──────────────────────────────────────────────────────────────────────</w:t>
      </w:r>
    </w:p>
    <w:p w14:paraId="277747B9">
      <w:pPr>
        <w:pStyle w:val="4"/>
      </w:pPr>
      <w:r>
        <w:t>27、翼宿（Yì Xiù）—— 翼火蛇</w:t>
      </w:r>
    </w:p>
    <w:p w14:paraId="42318C7E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【定义】</w:t>
      </w:r>
      <w:r>
        <w:rPr>
          <w:rFonts w:ascii="微软雅黑" w:hAnsi="微软雅黑" w:eastAsia="微软雅黑"/>
          <w:sz w:val="22"/>
        </w:rPr>
        <w:t>翼为朱雀翼。为朱鸟之翼、天唱，主戏虞、俳倡戏乐，兼掌夷狄远客、云雨之事。</w:t>
      </w:r>
    </w:p>
    <w:p w14:paraId="7F32ACDF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【出处】</w:t>
      </w:r>
      <w:r>
        <w:rPr>
          <w:rFonts w:ascii="微软雅黑" w:hAnsi="微软雅黑" w:eastAsia="微软雅黑"/>
          <w:sz w:val="22"/>
        </w:rPr>
        <w:t>《史记·天官书》：「翼为羽翮，主远客」；《晋书·天文志》：「翼二十二星，天之乐府也，主俳倡戏乐。又主夷狄远客，亦主云雨」；清华简《五纪》：「属南方炎天，主戏乐与远客」。</w:t>
      </w:r>
    </w:p>
    <w:p w14:paraId="0BCF0D27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【性格】</w:t>
      </w:r>
      <w:r>
        <w:rPr>
          <w:rFonts w:ascii="微软雅黑" w:hAnsi="微软雅黑" w:eastAsia="微软雅黑"/>
          <w:sz w:val="22"/>
        </w:rPr>
        <w:t>自负、尽责、正直。才华横溢、擅长歌舞或外交。负面为一生奔波劳碌。</w:t>
      </w:r>
    </w:p>
    <w:p w14:paraId="512C49FB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【职业】</w:t>
      </w:r>
      <w:r>
        <w:rPr>
          <w:rFonts w:ascii="微软雅黑" w:hAnsi="微软雅黑" w:eastAsia="微软雅黑"/>
          <w:sz w:val="22"/>
        </w:rPr>
        <w:t>学术、音乐、贸易、外交官、艺人、旅行家、乐师、司机、航空、律师。</w:t>
      </w:r>
    </w:p>
    <w:p w14:paraId="56FC2F1E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【象征物】</w:t>
      </w:r>
      <w:r>
        <w:rPr>
          <w:rFonts w:ascii="微软雅黑" w:hAnsi="微软雅黑" w:eastAsia="微软雅黑"/>
          <w:sz w:val="22"/>
        </w:rPr>
        <w:t>娱乐场所、走动相关。</w:t>
      </w:r>
    </w:p>
    <w:p w14:paraId="2FB83E14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【所掌星官】</w:t>
      </w:r>
      <w:r>
        <w:rPr>
          <w:rFonts w:ascii="微软雅黑" w:hAnsi="微软雅黑" w:eastAsia="微软雅黑"/>
          <w:sz w:val="22"/>
        </w:rPr>
        <w:t>列舍22星。石氏：东瓯五星(5)；甘氏：青丘七星(7)。共3星官34星。</w:t>
      </w:r>
    </w:p>
    <w:p w14:paraId="6EA6FFEF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【四象】</w:t>
      </w:r>
      <w:r>
        <w:rPr>
          <w:rFonts w:ascii="微软雅黑" w:hAnsi="微软雅黑" w:eastAsia="微软雅黑"/>
          <w:sz w:val="22"/>
        </w:rPr>
        <w:t>南方朱雀</w:t>
      </w:r>
    </w:p>
    <w:p w14:paraId="047B2447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【五行】</w:t>
      </w:r>
      <w:r>
        <w:rPr>
          <w:rFonts w:ascii="微软雅黑" w:hAnsi="微软雅黑" w:eastAsia="微软雅黑"/>
          <w:sz w:val="22"/>
        </w:rPr>
        <w:t>火（七曜属火）</w:t>
      </w:r>
    </w:p>
    <w:p w14:paraId="5313B223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【动物】</w:t>
      </w:r>
      <w:r>
        <w:rPr>
          <w:rFonts w:ascii="微软雅黑" w:hAnsi="微软雅黑" w:eastAsia="微软雅黑"/>
          <w:sz w:val="22"/>
        </w:rPr>
        <w:t>翼火蛇</w:t>
      </w:r>
    </w:p>
    <w:p w14:paraId="226085AB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【人体】</w:t>
      </w:r>
      <w:r>
        <w:rPr>
          <w:rFonts w:ascii="微软雅黑" w:hAnsi="微软雅黑" w:eastAsia="微软雅黑"/>
          <w:sz w:val="22"/>
        </w:rPr>
        <w:t>双臂、肩胛骨</w:t>
      </w:r>
    </w:p>
    <w:p w14:paraId="5FCCCF52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【场所】</w:t>
      </w:r>
      <w:r>
        <w:rPr>
          <w:rFonts w:ascii="微软雅黑" w:hAnsi="微软雅黑" w:eastAsia="微软雅黑"/>
          <w:sz w:val="22"/>
        </w:rPr>
        <w:t>剧院、使馆、边境口岸、乐坊</w:t>
      </w:r>
    </w:p>
    <w:p w14:paraId="1B36D1FA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【星度】</w:t>
      </w:r>
      <w:r>
        <w:rPr>
          <w:rFonts w:ascii="微软雅黑" w:hAnsi="微软雅黑" w:eastAsia="微软雅黑"/>
          <w:sz w:val="22"/>
        </w:rPr>
        <w:t>十八度</w:t>
      </w:r>
    </w:p>
    <w:p w14:paraId="754B9680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【辰位】</w:t>
      </w:r>
      <w:r>
        <w:rPr>
          <w:rFonts w:ascii="微软雅黑" w:hAnsi="微软雅黑" w:eastAsia="微软雅黑"/>
          <w:sz w:val="22"/>
        </w:rPr>
        <w:t>巳时</w:t>
      </w:r>
    </w:p>
    <w:p w14:paraId="00CD4386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【分野】</w:t>
      </w:r>
      <w:r>
        <w:rPr>
          <w:rFonts w:ascii="微软雅黑" w:hAnsi="微软雅黑" w:eastAsia="微软雅黑"/>
          <w:sz w:val="22"/>
        </w:rPr>
        <w:t>楚分野</w:t>
      </w:r>
    </w:p>
    <w:p w14:paraId="4C543BE6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【现代引申】</w:t>
      </w:r>
      <w:r>
        <w:rPr>
          <w:rFonts w:ascii="微软雅黑" w:hAnsi="微软雅黑" w:eastAsia="微软雅黑"/>
          <w:sz w:val="22"/>
        </w:rPr>
        <w:t>翼星明大且相连，主天下礼乐兴盛，四夷纳贡；星散或动摇，主天子兴兵。</w:t>
      </w:r>
    </w:p>
    <w:p w14:paraId="47812452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【吉凶】</w:t>
      </w:r>
      <w:r>
        <w:rPr>
          <w:rFonts w:ascii="微软雅黑" w:hAnsi="微软雅黑" w:eastAsia="微软雅黑"/>
          <w:sz w:val="22"/>
        </w:rPr>
        <w:t>利远行交际，忌闭塞耽乐</w:t>
      </w:r>
    </w:p>
    <w:p w14:paraId="11F9A039">
      <w:r>
        <w:t>──────────────────────────────────────────────────────────────────────</w:t>
      </w:r>
    </w:p>
    <w:p w14:paraId="20FDE45B">
      <w:pPr>
        <w:pStyle w:val="4"/>
      </w:pPr>
      <w:r>
        <w:t>28、轸宿（Zhěn Xiù）—— 轸水蚓</w:t>
      </w:r>
    </w:p>
    <w:p w14:paraId="30CE0B39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【定义】</w:t>
      </w:r>
      <w:r>
        <w:rPr>
          <w:rFonts w:ascii="微软雅黑" w:hAnsi="微软雅黑" w:eastAsia="微软雅黑"/>
          <w:sz w:val="22"/>
        </w:rPr>
        <w:t>轸为朱雀尾。为朱鸟之尾、天车之轸，主死丧、知交凶，兼掌冢宰辅臣、车骑载任。</w:t>
      </w:r>
    </w:p>
    <w:p w14:paraId="4F6D4194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【出处】</w:t>
      </w:r>
      <w:r>
        <w:rPr>
          <w:rFonts w:ascii="微软雅黑" w:hAnsi="微软雅黑" w:eastAsia="微软雅黑"/>
          <w:sz w:val="22"/>
        </w:rPr>
        <w:t>《史记·天官书》：「轸为车，主风」；《晋书·天文志》：「轸四星，主冢宰辅臣也。主车骑，主载任。又主风，主死丧」；清华简《五纪》：「属南方炎天，主死丧与车骑」。</w:t>
      </w:r>
    </w:p>
    <w:p w14:paraId="50008CB0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【性格】</w:t>
      </w:r>
      <w:r>
        <w:rPr>
          <w:rFonts w:ascii="微软雅黑" w:hAnsi="微软雅黑" w:eastAsia="微软雅黑"/>
          <w:sz w:val="22"/>
        </w:rPr>
        <w:t>内向、低调、善思。稳重可靠、有承载之力。负面为一生辛劳，易有车船之险。</w:t>
      </w:r>
    </w:p>
    <w:p w14:paraId="78E5DFED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【职业】</w:t>
      </w:r>
      <w:r>
        <w:rPr>
          <w:rFonts w:ascii="微软雅黑" w:hAnsi="微软雅黑" w:eastAsia="微软雅黑"/>
          <w:sz w:val="22"/>
        </w:rPr>
        <w:t>幕后、研究、艺术、宰相、车夫、风水师、丧仪官、交通单位、物流。</w:t>
      </w:r>
    </w:p>
    <w:p w14:paraId="74437340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【象征物】</w:t>
      </w:r>
      <w:r>
        <w:rPr>
          <w:rFonts w:ascii="微软雅黑" w:hAnsi="微软雅黑" w:eastAsia="微软雅黑"/>
          <w:sz w:val="22"/>
        </w:rPr>
        <w:t>灾难、盗贼、车轮相关象征。</w:t>
      </w:r>
    </w:p>
    <w:p w14:paraId="78739E6E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【所掌星官】</w:t>
      </w:r>
      <w:r>
        <w:rPr>
          <w:rFonts w:ascii="微软雅黑" w:hAnsi="微软雅黑" w:eastAsia="微软雅黑"/>
          <w:sz w:val="22"/>
        </w:rPr>
        <w:t>列舍4星，附长沙一星(1)、左右辖二星(2)。甘氏：青丘七星(7)；巫咸：天器三星(3)；石氏：军门二星(2)、土司空四星(4)。连同轸宿列舍7星，共5星官52星。</w:t>
      </w:r>
    </w:p>
    <w:p w14:paraId="134CA7F3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【四象】</w:t>
      </w:r>
      <w:r>
        <w:rPr>
          <w:rFonts w:ascii="微软雅黑" w:hAnsi="微软雅黑" w:eastAsia="微软雅黑"/>
          <w:sz w:val="22"/>
        </w:rPr>
        <w:t>南方朱雀</w:t>
      </w:r>
    </w:p>
    <w:p w14:paraId="49D4680B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【五行】</w:t>
      </w:r>
      <w:r>
        <w:rPr>
          <w:rFonts w:ascii="微软雅黑" w:hAnsi="微软雅黑" w:eastAsia="微软雅黑"/>
          <w:sz w:val="22"/>
        </w:rPr>
        <w:t>水（七曜属水）</w:t>
      </w:r>
    </w:p>
    <w:p w14:paraId="2D0683DB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【动物】</w:t>
      </w:r>
      <w:r>
        <w:rPr>
          <w:rFonts w:ascii="微软雅黑" w:hAnsi="微软雅黑" w:eastAsia="微软雅黑"/>
          <w:sz w:val="22"/>
        </w:rPr>
        <w:t>轸水蚓</w:t>
      </w:r>
    </w:p>
    <w:p w14:paraId="309D6BB7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【人体】</w:t>
      </w:r>
      <w:r>
        <w:rPr>
          <w:rFonts w:ascii="微软雅黑" w:hAnsi="微软雅黑" w:eastAsia="微软雅黑"/>
          <w:sz w:val="22"/>
        </w:rPr>
        <w:t>尾椎、下肢、后腰</w:t>
      </w:r>
    </w:p>
    <w:p w14:paraId="79A11FAF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【场所】</w:t>
      </w:r>
      <w:r>
        <w:rPr>
          <w:rFonts w:ascii="微软雅黑" w:hAnsi="微软雅黑" w:eastAsia="微软雅黑"/>
          <w:sz w:val="22"/>
        </w:rPr>
        <w:t>车厂、灵堂、避风港、相府</w:t>
      </w:r>
    </w:p>
    <w:p w14:paraId="52A9552F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【星度】</w:t>
      </w:r>
      <w:r>
        <w:rPr>
          <w:rFonts w:ascii="微软雅黑" w:hAnsi="微软雅黑" w:eastAsia="微软雅黑"/>
          <w:sz w:val="22"/>
        </w:rPr>
        <w:t>十七度</w:t>
      </w:r>
    </w:p>
    <w:p w14:paraId="64A01749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【辰位】</w:t>
      </w:r>
      <w:r>
        <w:rPr>
          <w:rFonts w:ascii="微软雅黑" w:hAnsi="微软雅黑" w:eastAsia="微软雅黑"/>
          <w:sz w:val="22"/>
        </w:rPr>
        <w:t>巳时</w:t>
      </w:r>
    </w:p>
    <w:p w14:paraId="608B49FC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【分野】</w:t>
      </w:r>
      <w:r>
        <w:rPr>
          <w:rFonts w:ascii="微软雅黑" w:hAnsi="微软雅黑" w:eastAsia="微软雅黑"/>
          <w:sz w:val="22"/>
        </w:rPr>
        <w:t>楚分野</w:t>
      </w:r>
    </w:p>
    <w:p w14:paraId="596744E9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【现代引申】</w:t>
      </w:r>
      <w:r>
        <w:rPr>
          <w:rFonts w:ascii="微软雅黑" w:hAnsi="微软雅黑" w:eastAsia="微软雅黑"/>
          <w:sz w:val="22"/>
        </w:rPr>
        <w:t>轸星明大，主宰相得力，朝政清明，车骑整备；星动或离位，主大风成灾。</w:t>
      </w:r>
    </w:p>
    <w:p w14:paraId="632B50EB">
      <w:pPr>
        <w:spacing w:after="60" w:line="400" w:lineRule="exact"/>
      </w:pPr>
      <w:r>
        <w:rPr>
          <w:rFonts w:ascii="微软雅黑" w:hAnsi="微软雅黑" w:eastAsia="微软雅黑"/>
          <w:b/>
          <w:color w:val="8B0000"/>
          <w:sz w:val="22"/>
        </w:rPr>
        <w:t>【吉凶】</w:t>
      </w:r>
      <w:r>
        <w:rPr>
          <w:rFonts w:ascii="微软雅黑" w:hAnsi="微软雅黑" w:eastAsia="微软雅黑"/>
          <w:sz w:val="22"/>
        </w:rPr>
        <w:t>利守成托事，忌冒进远行</w:t>
      </w:r>
    </w:p>
    <w:p w14:paraId="3CC9533E">
      <w:r>
        <w:t>──────────────────────────────────────────────────────────────────────</w:t>
      </w:r>
    </w:p>
    <w:p w14:paraId="1E4AAB7B">
      <w:r>
        <w:br w:type="page"/>
      </w:r>
    </w:p>
    <w:p w14:paraId="1588C286">
      <w:pPr>
        <w:pStyle w:val="3"/>
      </w:pPr>
      <w:r>
        <w:t>星宿类象分类集合</w:t>
      </w:r>
    </w:p>
    <w:p w14:paraId="1A6EAC6C">
      <w:pPr>
        <w:spacing w:after="120" w:line="440" w:lineRule="exact"/>
      </w:pPr>
      <w:r>
        <w:rPr>
          <w:rFonts w:ascii="微软雅黑" w:hAnsi="微软雅黑" w:eastAsia="微软雅黑"/>
          <w:b w:val="0"/>
          <w:color w:val="555555"/>
          <w:sz w:val="22"/>
        </w:rPr>
        <w:t>以下按五大类别汇总每个星宿的含义，方便快速查阅。</w:t>
      </w:r>
    </w:p>
    <w:p w14:paraId="20E94F97">
      <w:pPr>
        <w:pStyle w:val="4"/>
      </w:pPr>
      <w:r>
        <w:t>性格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2"/>
        <w:gridCol w:w="7274"/>
      </w:tblGrid>
      <w:tr w14:paraId="36234C55">
        <w:tc>
          <w:tcPr>
            <w:tcW w:w="1701" w:type="dxa"/>
          </w:tcPr>
          <w:p w14:paraId="7011BB3A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星宿</w:t>
            </w:r>
          </w:p>
        </w:tc>
        <w:tc>
          <w:tcPr>
            <w:tcW w:w="7937" w:type="dxa"/>
          </w:tcPr>
          <w:p w14:paraId="5749B513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性格</w:t>
            </w:r>
          </w:p>
        </w:tc>
      </w:tr>
      <w:tr w14:paraId="56A8F2E7">
        <w:tc>
          <w:tcPr>
            <w:tcW w:w="1701" w:type="dxa"/>
          </w:tcPr>
          <w:p w14:paraId="3408BC40">
            <w:pPr>
              <w:spacing w:after="0" w:line="240" w:lineRule="auto"/>
            </w:pPr>
            <w:r>
              <w:rPr>
                <w:sz w:val="20"/>
              </w:rPr>
              <w:t>角宿</w:t>
            </w:r>
          </w:p>
        </w:tc>
        <w:tc>
          <w:tcPr>
            <w:tcW w:w="7937" w:type="dxa"/>
          </w:tcPr>
          <w:p w14:paraId="320F55CD">
            <w:pPr>
              <w:spacing w:after="0" w:line="240" w:lineRule="auto"/>
            </w:pPr>
            <w:r>
              <w:rPr>
                <w:sz w:val="20"/>
              </w:rPr>
              <w:t>威仪刚猛，执法执权，权威沉稳。性格刚强，有敢有为，擅长决策。组合佳则出刚正不阿之人；凶则易刚愎自用、好武斗狠，主手脚有伤。</w:t>
            </w:r>
          </w:p>
        </w:tc>
      </w:tr>
      <w:tr w14:paraId="01CA23E3">
        <w:tc>
          <w:tcPr>
            <w:tcW w:w="1701" w:type="dxa"/>
          </w:tcPr>
          <w:p w14:paraId="334A483C">
            <w:pPr>
              <w:spacing w:after="0" w:line="240" w:lineRule="auto"/>
            </w:pPr>
            <w:r>
              <w:rPr>
                <w:sz w:val="20"/>
              </w:rPr>
              <w:t>亢宿</w:t>
            </w:r>
          </w:p>
        </w:tc>
        <w:tc>
          <w:tcPr>
            <w:tcW w:w="7937" w:type="dxa"/>
          </w:tcPr>
          <w:p w14:paraId="27BDD7CF">
            <w:pPr>
              <w:spacing w:after="0" w:line="240" w:lineRule="auto"/>
            </w:pPr>
            <w:r>
              <w:rPr>
                <w:sz w:val="20"/>
              </w:rPr>
              <w:t>刚正不阿、富有正义感、机智、反应直接。处事公正、有决断力，善理事务。负面为易招口舌官司，情绪易起伏。</w:t>
            </w:r>
          </w:p>
        </w:tc>
      </w:tr>
      <w:tr w14:paraId="1ADCF8F5">
        <w:tc>
          <w:tcPr>
            <w:tcW w:w="1701" w:type="dxa"/>
          </w:tcPr>
          <w:p w14:paraId="46DB473E">
            <w:pPr>
              <w:spacing w:after="0" w:line="240" w:lineRule="auto"/>
            </w:pPr>
            <w:r>
              <w:rPr>
                <w:sz w:val="20"/>
              </w:rPr>
              <w:t>氐宿</w:t>
            </w:r>
          </w:p>
        </w:tc>
        <w:tc>
          <w:tcPr>
            <w:tcW w:w="7937" w:type="dxa"/>
          </w:tcPr>
          <w:p w14:paraId="5FF1CBC1">
            <w:pPr>
              <w:spacing w:after="0" w:line="240" w:lineRule="auto"/>
            </w:pPr>
            <w:r>
              <w:rPr>
                <w:sz w:val="20"/>
              </w:rPr>
              <w:t>善解人意、善于谋略、隐忍、行动果决。稳重可靠、善守职责，时间规划能力强。负面为性格固执，易受环境影响。</w:t>
            </w:r>
          </w:p>
        </w:tc>
      </w:tr>
      <w:tr w14:paraId="2FDBDC68">
        <w:tc>
          <w:tcPr>
            <w:tcW w:w="1701" w:type="dxa"/>
          </w:tcPr>
          <w:p w14:paraId="1C3B677E">
            <w:pPr>
              <w:spacing w:after="0" w:line="240" w:lineRule="auto"/>
            </w:pPr>
            <w:r>
              <w:rPr>
                <w:sz w:val="20"/>
              </w:rPr>
              <w:t>房宿</w:t>
            </w:r>
          </w:p>
        </w:tc>
        <w:tc>
          <w:tcPr>
            <w:tcW w:w="7937" w:type="dxa"/>
          </w:tcPr>
          <w:p w14:paraId="355CB07A">
            <w:pPr>
              <w:spacing w:after="0" w:line="240" w:lineRule="auto"/>
            </w:pPr>
            <w:r>
              <w:rPr>
                <w:sz w:val="20"/>
              </w:rPr>
              <w:t>热情开朗、善于交际、幸运。有政治远见、善布政令，领导力与执行力强。负面为易揽权惹嫌，决策易受干扰。</w:t>
            </w:r>
          </w:p>
        </w:tc>
      </w:tr>
      <w:tr w14:paraId="312A31A6">
        <w:tc>
          <w:tcPr>
            <w:tcW w:w="1701" w:type="dxa"/>
          </w:tcPr>
          <w:p w14:paraId="120B99BF">
            <w:pPr>
              <w:spacing w:after="0" w:line="240" w:lineRule="auto"/>
            </w:pPr>
            <w:r>
              <w:rPr>
                <w:sz w:val="20"/>
              </w:rPr>
              <w:t>心宿</w:t>
            </w:r>
          </w:p>
        </w:tc>
        <w:tc>
          <w:tcPr>
            <w:tcW w:w="7937" w:type="dxa"/>
          </w:tcPr>
          <w:p w14:paraId="0BB08145">
            <w:pPr>
              <w:spacing w:after="0" w:line="240" w:lineRule="auto"/>
            </w:pPr>
            <w:r>
              <w:rPr>
                <w:sz w:val="20"/>
              </w:rPr>
              <w:t>坚毅勤奋、正义感强、敏锐。心性中正、有核心领导力，身份尊贵易成核心人物。负面为情绪易波动，易陷入亲族纷争。</w:t>
            </w:r>
          </w:p>
        </w:tc>
      </w:tr>
      <w:tr w14:paraId="33FADEF0">
        <w:tc>
          <w:tcPr>
            <w:tcW w:w="1701" w:type="dxa"/>
          </w:tcPr>
          <w:p w14:paraId="1E3834D8">
            <w:pPr>
              <w:spacing w:after="0" w:line="240" w:lineRule="auto"/>
            </w:pPr>
            <w:r>
              <w:rPr>
                <w:sz w:val="20"/>
              </w:rPr>
              <w:t>尾宿</w:t>
            </w:r>
          </w:p>
        </w:tc>
        <w:tc>
          <w:tcPr>
            <w:tcW w:w="7937" w:type="dxa"/>
          </w:tcPr>
          <w:p w14:paraId="4F7513A2">
            <w:pPr>
              <w:spacing w:after="0" w:line="240" w:lineRule="auto"/>
            </w:pPr>
            <w:r>
              <w:rPr>
                <w:sz w:val="20"/>
              </w:rPr>
              <w:t>严肃谨慎、好胜心强、耐力强。被认为是「战斗力最强的星宿」。</w:t>
            </w:r>
          </w:p>
        </w:tc>
      </w:tr>
      <w:tr w14:paraId="5DA2B53F">
        <w:tc>
          <w:tcPr>
            <w:tcW w:w="1701" w:type="dxa"/>
          </w:tcPr>
          <w:p w14:paraId="5B38D94D">
            <w:pPr>
              <w:spacing w:after="0" w:line="240" w:lineRule="auto"/>
            </w:pPr>
            <w:r>
              <w:rPr>
                <w:sz w:val="20"/>
              </w:rPr>
              <w:t>箕宿</w:t>
            </w:r>
          </w:p>
        </w:tc>
        <w:tc>
          <w:tcPr>
            <w:tcW w:w="7937" w:type="dxa"/>
          </w:tcPr>
          <w:p w14:paraId="1051560C">
            <w:pPr>
              <w:spacing w:after="0" w:line="240" w:lineRule="auto"/>
            </w:pPr>
            <w:r>
              <w:rPr>
                <w:sz w:val="20"/>
              </w:rPr>
              <w:t>活跃、善于交际、投机、好口舌。表达能力强，能纳四方友人。负面为易招口舌是非，言语易得罪人。</w:t>
            </w:r>
          </w:p>
        </w:tc>
      </w:tr>
      <w:tr w14:paraId="59737969">
        <w:tc>
          <w:tcPr>
            <w:tcW w:w="1701" w:type="dxa"/>
          </w:tcPr>
          <w:p w14:paraId="49C484DD">
            <w:pPr>
              <w:spacing w:after="0" w:line="240" w:lineRule="auto"/>
            </w:pPr>
            <w:r>
              <w:rPr>
                <w:sz w:val="20"/>
              </w:rPr>
              <w:t>斗宿</w:t>
            </w:r>
          </w:p>
        </w:tc>
        <w:tc>
          <w:tcPr>
            <w:tcW w:w="7937" w:type="dxa"/>
          </w:tcPr>
          <w:p w14:paraId="64024CF7">
            <w:pPr>
              <w:spacing w:after="0" w:line="240" w:lineRule="auto"/>
            </w:pPr>
            <w:r>
              <w:rPr>
                <w:sz w:val="20"/>
              </w:rPr>
              <w:t>沉稳、刚正不阿、有骨气、不服输。有掌控力，运势顺遂，易得功名爵禄，善于识人用人。负面为易贪慕权势。</w:t>
            </w:r>
          </w:p>
        </w:tc>
      </w:tr>
      <w:tr w14:paraId="3A12B816">
        <w:tc>
          <w:tcPr>
            <w:tcW w:w="1701" w:type="dxa"/>
          </w:tcPr>
          <w:p w14:paraId="6A6A70D0">
            <w:pPr>
              <w:spacing w:after="0" w:line="240" w:lineRule="auto"/>
            </w:pPr>
            <w:r>
              <w:rPr>
                <w:sz w:val="20"/>
              </w:rPr>
              <w:t>牛宿</w:t>
            </w:r>
          </w:p>
        </w:tc>
        <w:tc>
          <w:tcPr>
            <w:tcW w:w="7937" w:type="dxa"/>
          </w:tcPr>
          <w:p w14:paraId="70E32733">
            <w:pPr>
              <w:spacing w:after="0" w:line="240" w:lineRule="auto"/>
            </w:pPr>
            <w:r>
              <w:rPr>
                <w:sz w:val="20"/>
              </w:rPr>
              <w:t>自尊心强、踏实肯干、倔强、有点叛逆。心怀敬畏、守礼重义，出行顺遂。负面为易因礼仪之事生怨。</w:t>
            </w:r>
          </w:p>
        </w:tc>
      </w:tr>
      <w:tr w14:paraId="13F33F6E">
        <w:tc>
          <w:tcPr>
            <w:tcW w:w="1701" w:type="dxa"/>
          </w:tcPr>
          <w:p w14:paraId="48A07672">
            <w:pPr>
              <w:spacing w:after="0" w:line="240" w:lineRule="auto"/>
            </w:pPr>
            <w:r>
              <w:rPr>
                <w:sz w:val="20"/>
              </w:rPr>
              <w:t>女宿</w:t>
            </w:r>
          </w:p>
        </w:tc>
        <w:tc>
          <w:tcPr>
            <w:tcW w:w="7937" w:type="dxa"/>
          </w:tcPr>
          <w:p w14:paraId="1A313B40">
            <w:pPr>
              <w:spacing w:after="0" w:line="240" w:lineRule="auto"/>
            </w:pPr>
            <w:r>
              <w:rPr>
                <w:sz w:val="20"/>
              </w:rPr>
              <w:t>灵巧、懂事、知性、勤俭持家、善于收纳。负面为性格刻板固执，有轻浮的一面。</w:t>
            </w:r>
          </w:p>
        </w:tc>
      </w:tr>
      <w:tr w14:paraId="0AA7CF1D">
        <w:tc>
          <w:tcPr>
            <w:tcW w:w="1701" w:type="dxa"/>
          </w:tcPr>
          <w:p w14:paraId="56EC3181">
            <w:pPr>
              <w:spacing w:after="0" w:line="240" w:lineRule="auto"/>
            </w:pPr>
            <w:r>
              <w:rPr>
                <w:sz w:val="20"/>
              </w:rPr>
              <w:t>虚宿</w:t>
            </w:r>
          </w:p>
        </w:tc>
        <w:tc>
          <w:tcPr>
            <w:tcW w:w="7937" w:type="dxa"/>
          </w:tcPr>
          <w:p w14:paraId="48960455">
            <w:pPr>
              <w:spacing w:after="0" w:line="240" w:lineRule="auto"/>
            </w:pPr>
            <w:r>
              <w:rPr>
                <w:sz w:val="20"/>
              </w:rPr>
              <w:t>富贵、深沉、爱好哲学文学。心怀感恩、重祭祀先祖，心思细腻有悟性。负面为易多愁善感，精神易陷入空虚。</w:t>
            </w:r>
          </w:p>
        </w:tc>
      </w:tr>
      <w:tr w14:paraId="091CAAB2">
        <w:tc>
          <w:tcPr>
            <w:tcW w:w="1701" w:type="dxa"/>
          </w:tcPr>
          <w:p w14:paraId="7E4D5E83">
            <w:pPr>
              <w:spacing w:after="0" w:line="240" w:lineRule="auto"/>
            </w:pPr>
            <w:r>
              <w:rPr>
                <w:sz w:val="20"/>
              </w:rPr>
              <w:t>危宿</w:t>
            </w:r>
          </w:p>
        </w:tc>
        <w:tc>
          <w:tcPr>
            <w:tcW w:w="7937" w:type="dxa"/>
          </w:tcPr>
          <w:p w14:paraId="5B615A98">
            <w:pPr>
              <w:spacing w:after="0" w:line="240" w:lineRule="auto"/>
            </w:pPr>
            <w:r>
              <w:rPr>
                <w:sz w:val="20"/>
              </w:rPr>
              <w:t>重感情、直率、情绪化。善于建造规划，重先祖根基，处事能防危。负面为急躁、摇摆不定，早年漂泊。</w:t>
            </w:r>
          </w:p>
        </w:tc>
      </w:tr>
      <w:tr w14:paraId="1FF6CFE3">
        <w:tc>
          <w:tcPr>
            <w:tcW w:w="1701" w:type="dxa"/>
          </w:tcPr>
          <w:p w14:paraId="6D6E8E9E">
            <w:pPr>
              <w:spacing w:after="0" w:line="240" w:lineRule="auto"/>
            </w:pPr>
            <w:r>
              <w:rPr>
                <w:sz w:val="20"/>
              </w:rPr>
              <w:t>室宿</w:t>
            </w:r>
          </w:p>
        </w:tc>
        <w:tc>
          <w:tcPr>
            <w:tcW w:w="7937" w:type="dxa"/>
          </w:tcPr>
          <w:p w14:paraId="1FC9D76A">
            <w:pPr>
              <w:spacing w:after="0" w:line="240" w:lineRule="auto"/>
            </w:pPr>
            <w:r>
              <w:rPr>
                <w:sz w:val="20"/>
              </w:rPr>
              <w:t>自信、热情、野心勃勃。居家安稳，善于储备。负面为易守成不变。</w:t>
            </w:r>
          </w:p>
        </w:tc>
      </w:tr>
      <w:tr w14:paraId="7F26E36E">
        <w:tc>
          <w:tcPr>
            <w:tcW w:w="1701" w:type="dxa"/>
          </w:tcPr>
          <w:p w14:paraId="43494CBF">
            <w:pPr>
              <w:spacing w:after="0" w:line="240" w:lineRule="auto"/>
            </w:pPr>
            <w:r>
              <w:rPr>
                <w:sz w:val="20"/>
              </w:rPr>
              <w:t>壁宿</w:t>
            </w:r>
          </w:p>
        </w:tc>
        <w:tc>
          <w:tcPr>
            <w:tcW w:w="7937" w:type="dxa"/>
          </w:tcPr>
          <w:p w14:paraId="2BAD8997">
            <w:pPr>
              <w:spacing w:after="0" w:line="240" w:lineRule="auto"/>
            </w:pPr>
            <w:r>
              <w:rPr>
                <w:sz w:val="20"/>
              </w:rPr>
              <w:t>安稳、温和、周密、重情。学识渊博、善著文章，易得文名。负面为易死读书，学识难以活用。</w:t>
            </w:r>
          </w:p>
        </w:tc>
      </w:tr>
      <w:tr w14:paraId="493084AE">
        <w:tc>
          <w:tcPr>
            <w:tcW w:w="1701" w:type="dxa"/>
          </w:tcPr>
          <w:p w14:paraId="7215BE1C">
            <w:pPr>
              <w:spacing w:after="0" w:line="240" w:lineRule="auto"/>
            </w:pPr>
            <w:r>
              <w:rPr>
                <w:sz w:val="20"/>
              </w:rPr>
              <w:t>奎宿</w:t>
            </w:r>
          </w:p>
        </w:tc>
        <w:tc>
          <w:tcPr>
            <w:tcW w:w="7937" w:type="dxa"/>
          </w:tcPr>
          <w:p w14:paraId="0F44D48A">
            <w:pPr>
              <w:spacing w:after="0" w:line="240" w:lineRule="auto"/>
            </w:pPr>
            <w:r>
              <w:rPr>
                <w:sz w:val="20"/>
              </w:rPr>
              <w:t>勇猛、好胜、果断。有勇有谋、善于防御，掌事有分寸。负面为易性格乖戾。</w:t>
            </w:r>
          </w:p>
        </w:tc>
      </w:tr>
      <w:tr w14:paraId="1C05400E">
        <w:tc>
          <w:tcPr>
            <w:tcW w:w="1701" w:type="dxa"/>
          </w:tcPr>
          <w:p w14:paraId="661C503C">
            <w:pPr>
              <w:spacing w:after="0" w:line="240" w:lineRule="auto"/>
            </w:pPr>
            <w:r>
              <w:rPr>
                <w:sz w:val="20"/>
              </w:rPr>
              <w:t>娄宿</w:t>
            </w:r>
          </w:p>
        </w:tc>
        <w:tc>
          <w:tcPr>
            <w:tcW w:w="7937" w:type="dxa"/>
          </w:tcPr>
          <w:p w14:paraId="3CD107CD">
            <w:pPr>
              <w:spacing w:after="0" w:line="240" w:lineRule="auto"/>
            </w:pPr>
            <w:r>
              <w:rPr>
                <w:sz w:val="20"/>
              </w:rPr>
              <w:t>放任、多才多艺、善辩、擅长营商。善于蓄养聚集，人脉广。负面为易陷入聚众纷争。</w:t>
            </w:r>
          </w:p>
        </w:tc>
      </w:tr>
      <w:tr w14:paraId="7C3BC64F">
        <w:tc>
          <w:tcPr>
            <w:tcW w:w="1701" w:type="dxa"/>
          </w:tcPr>
          <w:p w14:paraId="46F613B3">
            <w:pPr>
              <w:spacing w:after="0" w:line="240" w:lineRule="auto"/>
            </w:pPr>
            <w:r>
              <w:rPr>
                <w:sz w:val="20"/>
              </w:rPr>
              <w:t>胃宿</w:t>
            </w:r>
          </w:p>
        </w:tc>
        <w:tc>
          <w:tcPr>
            <w:tcW w:w="7937" w:type="dxa"/>
          </w:tcPr>
          <w:p w14:paraId="27710CCF">
            <w:pPr>
              <w:spacing w:after="0" w:line="240" w:lineRule="auto"/>
            </w:pPr>
            <w:r>
              <w:rPr>
                <w:sz w:val="20"/>
              </w:rPr>
              <w:t>理性、朴实、刚直、宽容。争强好胜，公平耿直。负面为可能有些冷酷吝啬。</w:t>
            </w:r>
          </w:p>
        </w:tc>
      </w:tr>
      <w:tr w14:paraId="5787C5AA">
        <w:tc>
          <w:tcPr>
            <w:tcW w:w="1701" w:type="dxa"/>
          </w:tcPr>
          <w:p w14:paraId="4CFAA5D7">
            <w:pPr>
              <w:spacing w:after="0" w:line="240" w:lineRule="auto"/>
            </w:pPr>
            <w:r>
              <w:rPr>
                <w:sz w:val="20"/>
              </w:rPr>
              <w:t>昴宿</w:t>
            </w:r>
          </w:p>
        </w:tc>
        <w:tc>
          <w:tcPr>
            <w:tcW w:w="7937" w:type="dxa"/>
          </w:tcPr>
          <w:p w14:paraId="2BF85638">
            <w:pPr>
              <w:spacing w:after="0" w:line="240" w:lineRule="auto"/>
            </w:pPr>
            <w:r>
              <w:rPr>
                <w:sz w:val="20"/>
              </w:rPr>
              <w:t>刚柔并济、善良、艺术鉴赏力高。观察力强、有决断力。负面为易多忧多虑。</w:t>
            </w:r>
          </w:p>
        </w:tc>
      </w:tr>
      <w:tr w14:paraId="4BA71DF4">
        <w:tc>
          <w:tcPr>
            <w:tcW w:w="1701" w:type="dxa"/>
          </w:tcPr>
          <w:p w14:paraId="75FF9B27">
            <w:pPr>
              <w:spacing w:after="0" w:line="240" w:lineRule="auto"/>
            </w:pPr>
            <w:r>
              <w:rPr>
                <w:sz w:val="20"/>
              </w:rPr>
              <w:t>毕宿</w:t>
            </w:r>
          </w:p>
        </w:tc>
        <w:tc>
          <w:tcPr>
            <w:tcW w:w="7937" w:type="dxa"/>
          </w:tcPr>
          <w:p w14:paraId="39D2D363">
            <w:pPr>
              <w:spacing w:after="0" w:line="240" w:lineRule="auto"/>
            </w:pPr>
            <w:r>
              <w:rPr>
                <w:sz w:val="20"/>
              </w:rPr>
              <w:t>坚韧、温和、沉稳。善于防御、有警戒之心，待人热情有宾客缘。负面为易过度警戒。</w:t>
            </w:r>
          </w:p>
        </w:tc>
      </w:tr>
      <w:tr w14:paraId="2BA9EE1E">
        <w:tc>
          <w:tcPr>
            <w:tcW w:w="1701" w:type="dxa"/>
          </w:tcPr>
          <w:p w14:paraId="7E30B420">
            <w:pPr>
              <w:spacing w:after="0" w:line="240" w:lineRule="auto"/>
            </w:pPr>
            <w:r>
              <w:rPr>
                <w:sz w:val="20"/>
              </w:rPr>
              <w:t>觜宿</w:t>
            </w:r>
          </w:p>
        </w:tc>
        <w:tc>
          <w:tcPr>
            <w:tcW w:w="7937" w:type="dxa"/>
          </w:tcPr>
          <w:p w14:paraId="6953922C">
            <w:pPr>
              <w:spacing w:after="0" w:line="240" w:lineRule="auto"/>
            </w:pPr>
            <w:r>
              <w:rPr>
                <w:sz w:val="20"/>
              </w:rPr>
              <w:t>善良、品德高、温和稳重。善于收聚保藏，理财能力强。负面为易过于吝啬。</w:t>
            </w:r>
          </w:p>
        </w:tc>
      </w:tr>
      <w:tr w14:paraId="18B6C54A">
        <w:tc>
          <w:tcPr>
            <w:tcW w:w="1701" w:type="dxa"/>
          </w:tcPr>
          <w:p w14:paraId="7DBCA4E3">
            <w:pPr>
              <w:spacing w:after="0" w:line="240" w:lineRule="auto"/>
            </w:pPr>
            <w:r>
              <w:rPr>
                <w:sz w:val="20"/>
              </w:rPr>
              <w:t>参宿</w:t>
            </w:r>
          </w:p>
        </w:tc>
        <w:tc>
          <w:tcPr>
            <w:tcW w:w="7937" w:type="dxa"/>
          </w:tcPr>
          <w:p w14:paraId="5CF27D19">
            <w:pPr>
              <w:spacing w:after="0" w:line="240" w:lineRule="auto"/>
            </w:pPr>
            <w:r>
              <w:rPr>
                <w:sz w:val="20"/>
              </w:rPr>
              <w:t>敏捷、守信、有才能、人缘好。勇猛果敢、有将帅之才。负面为性格刚猛易怒。</w:t>
            </w:r>
          </w:p>
        </w:tc>
      </w:tr>
      <w:tr w14:paraId="2C50C875">
        <w:tc>
          <w:tcPr>
            <w:tcW w:w="1701" w:type="dxa"/>
          </w:tcPr>
          <w:p w14:paraId="6900766E">
            <w:pPr>
              <w:spacing w:after="0" w:line="240" w:lineRule="auto"/>
            </w:pPr>
            <w:r>
              <w:rPr>
                <w:sz w:val="20"/>
              </w:rPr>
              <w:t>井宿</w:t>
            </w:r>
          </w:p>
        </w:tc>
        <w:tc>
          <w:tcPr>
            <w:tcW w:w="7937" w:type="dxa"/>
          </w:tcPr>
          <w:p w14:paraId="7E75559F">
            <w:pPr>
              <w:spacing w:after="0" w:line="240" w:lineRule="auto"/>
            </w:pPr>
            <w:r>
              <w:rPr>
                <w:sz w:val="20"/>
              </w:rPr>
              <w:t>重情义、稳重、随性。处事公正、有制衡之能。负面为易遇水患之灾。</w:t>
            </w:r>
          </w:p>
        </w:tc>
      </w:tr>
      <w:tr w14:paraId="066A2D65">
        <w:tc>
          <w:tcPr>
            <w:tcW w:w="1701" w:type="dxa"/>
          </w:tcPr>
          <w:p w14:paraId="3A07EAF1">
            <w:pPr>
              <w:spacing w:after="0" w:line="240" w:lineRule="auto"/>
            </w:pPr>
            <w:r>
              <w:rPr>
                <w:sz w:val="20"/>
              </w:rPr>
              <w:t>鬼宿</w:t>
            </w:r>
          </w:p>
        </w:tc>
        <w:tc>
          <w:tcPr>
            <w:tcW w:w="7937" w:type="dxa"/>
          </w:tcPr>
          <w:p w14:paraId="6EBFFB26">
            <w:pPr>
              <w:spacing w:after="0" w:line="240" w:lineRule="auto"/>
            </w:pPr>
            <w:r>
              <w:rPr>
                <w:sz w:val="20"/>
              </w:rPr>
              <w:t>坚定、好奇心旺、行动派。观察力强、善辨奸邪。负面为易接触鬼神之事。</w:t>
            </w:r>
          </w:p>
        </w:tc>
      </w:tr>
      <w:tr w14:paraId="60AC9B36">
        <w:tc>
          <w:tcPr>
            <w:tcW w:w="1701" w:type="dxa"/>
          </w:tcPr>
          <w:p w14:paraId="3A0888D6">
            <w:pPr>
              <w:spacing w:after="0" w:line="240" w:lineRule="auto"/>
            </w:pPr>
            <w:r>
              <w:rPr>
                <w:sz w:val="20"/>
              </w:rPr>
              <w:t>柳宿</w:t>
            </w:r>
          </w:p>
        </w:tc>
        <w:tc>
          <w:tcPr>
            <w:tcW w:w="7937" w:type="dxa"/>
          </w:tcPr>
          <w:p w14:paraId="4C8A7EB2">
            <w:pPr>
              <w:spacing w:after="0" w:line="240" w:lineRule="auto"/>
            </w:pPr>
            <w:r>
              <w:rPr>
                <w:sz w:val="20"/>
              </w:rPr>
              <w:t>善恶分明、倔强。口福佳、善调饮食。负面为易挑食偏食。</w:t>
            </w:r>
          </w:p>
        </w:tc>
      </w:tr>
      <w:tr w14:paraId="682F338F">
        <w:tc>
          <w:tcPr>
            <w:tcW w:w="1701" w:type="dxa"/>
          </w:tcPr>
          <w:p w14:paraId="3B880247">
            <w:pPr>
              <w:spacing w:after="0" w:line="240" w:lineRule="auto"/>
            </w:pPr>
            <w:r>
              <w:rPr>
                <w:sz w:val="20"/>
              </w:rPr>
              <w:t>星宿</w:t>
            </w:r>
          </w:p>
        </w:tc>
        <w:tc>
          <w:tcPr>
            <w:tcW w:w="7937" w:type="dxa"/>
          </w:tcPr>
          <w:p w14:paraId="66CC8BDD">
            <w:pPr>
              <w:spacing w:after="0" w:line="240" w:lineRule="auto"/>
            </w:pPr>
            <w:r>
              <w:rPr>
                <w:sz w:val="20"/>
              </w:rPr>
              <w:t>坚毅、理想主义、急躁。才思敏捷、行动力强。负面为性格急躁、易冲动。</w:t>
            </w:r>
          </w:p>
        </w:tc>
      </w:tr>
      <w:tr w14:paraId="316049D1">
        <w:tc>
          <w:tcPr>
            <w:tcW w:w="1701" w:type="dxa"/>
          </w:tcPr>
          <w:p w14:paraId="632F6E27">
            <w:pPr>
              <w:spacing w:after="0" w:line="240" w:lineRule="auto"/>
            </w:pPr>
            <w:r>
              <w:rPr>
                <w:sz w:val="20"/>
              </w:rPr>
              <w:t>张宿</w:t>
            </w:r>
          </w:p>
        </w:tc>
        <w:tc>
          <w:tcPr>
            <w:tcW w:w="7937" w:type="dxa"/>
          </w:tcPr>
          <w:p w14:paraId="13248EAA">
            <w:pPr>
              <w:spacing w:after="0" w:line="240" w:lineRule="auto"/>
            </w:pPr>
            <w:r>
              <w:rPr>
                <w:sz w:val="20"/>
              </w:rPr>
              <w:t>优雅、能言善辩、重物质。慷慨大方、重情重义。负面为挥霍无度、耽于享乐。</w:t>
            </w:r>
          </w:p>
        </w:tc>
      </w:tr>
      <w:tr w14:paraId="036D758C">
        <w:tc>
          <w:tcPr>
            <w:tcW w:w="1701" w:type="dxa"/>
          </w:tcPr>
          <w:p w14:paraId="3685DD49">
            <w:pPr>
              <w:spacing w:after="0" w:line="240" w:lineRule="auto"/>
            </w:pPr>
            <w:r>
              <w:rPr>
                <w:sz w:val="20"/>
              </w:rPr>
              <w:t>翼宿</w:t>
            </w:r>
          </w:p>
        </w:tc>
        <w:tc>
          <w:tcPr>
            <w:tcW w:w="7937" w:type="dxa"/>
          </w:tcPr>
          <w:p w14:paraId="076B2278">
            <w:pPr>
              <w:spacing w:after="0" w:line="240" w:lineRule="auto"/>
            </w:pPr>
            <w:r>
              <w:rPr>
                <w:sz w:val="20"/>
              </w:rPr>
              <w:t>自负、尽责、正直。才华横溢、擅长歌舞或外交。负面为一生奔波劳碌。</w:t>
            </w:r>
          </w:p>
        </w:tc>
      </w:tr>
      <w:tr w14:paraId="15527865">
        <w:tc>
          <w:tcPr>
            <w:tcW w:w="1701" w:type="dxa"/>
          </w:tcPr>
          <w:p w14:paraId="04241E9F">
            <w:pPr>
              <w:spacing w:after="0" w:line="240" w:lineRule="auto"/>
            </w:pPr>
            <w:r>
              <w:rPr>
                <w:sz w:val="20"/>
              </w:rPr>
              <w:t>轸宿</w:t>
            </w:r>
          </w:p>
        </w:tc>
        <w:tc>
          <w:tcPr>
            <w:tcW w:w="7937" w:type="dxa"/>
          </w:tcPr>
          <w:p w14:paraId="328EAF08">
            <w:pPr>
              <w:spacing w:after="0" w:line="240" w:lineRule="auto"/>
            </w:pPr>
            <w:r>
              <w:rPr>
                <w:sz w:val="20"/>
              </w:rPr>
              <w:t>内向、低调、善思。稳重可靠、有承载之力。负面为一生辛劳，易有车船之险。</w:t>
            </w:r>
          </w:p>
        </w:tc>
      </w:tr>
    </w:tbl>
    <w:p w14:paraId="0A0A3962"/>
    <w:p w14:paraId="66B0B39D">
      <w:r>
        <w:br w:type="page"/>
      </w:r>
    </w:p>
    <w:p w14:paraId="5272398E">
      <w:pPr>
        <w:pStyle w:val="4"/>
      </w:pPr>
      <w:r>
        <w:t>职业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5"/>
        <w:gridCol w:w="7271"/>
      </w:tblGrid>
      <w:tr w14:paraId="2699DA35">
        <w:tc>
          <w:tcPr>
            <w:tcW w:w="1585" w:type="dxa"/>
          </w:tcPr>
          <w:p w14:paraId="7E238041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星宿</w:t>
            </w:r>
          </w:p>
        </w:tc>
        <w:tc>
          <w:tcPr>
            <w:tcW w:w="7271" w:type="dxa"/>
          </w:tcPr>
          <w:p w14:paraId="7537821C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职业</w:t>
            </w:r>
          </w:p>
        </w:tc>
      </w:tr>
      <w:tr w14:paraId="518267F1">
        <w:tc>
          <w:tcPr>
            <w:tcW w:w="1585" w:type="dxa"/>
          </w:tcPr>
          <w:p w14:paraId="65FE67CE">
            <w:pPr>
              <w:spacing w:after="0" w:line="240" w:lineRule="auto"/>
            </w:pPr>
            <w:r>
              <w:rPr>
                <w:sz w:val="20"/>
              </w:rPr>
              <w:t>角宿</w:t>
            </w:r>
          </w:p>
        </w:tc>
        <w:tc>
          <w:tcPr>
            <w:tcW w:w="7271" w:type="dxa"/>
          </w:tcPr>
          <w:p w14:paraId="624186CB">
            <w:pPr>
              <w:spacing w:after="0" w:line="240" w:lineRule="auto"/>
            </w:pPr>
            <w:r>
              <w:rPr>
                <w:sz w:val="20"/>
              </w:rPr>
              <w:t>公检法相关——法官、特警队长、纪检委官员、拳击教练、军事教官、领袖、建筑行业。</w:t>
            </w:r>
          </w:p>
        </w:tc>
      </w:tr>
      <w:tr w14:paraId="2226C7D5">
        <w:tc>
          <w:tcPr>
            <w:tcW w:w="1585" w:type="dxa"/>
          </w:tcPr>
          <w:p w14:paraId="2EED3CB8">
            <w:pPr>
              <w:spacing w:after="0" w:line="240" w:lineRule="auto"/>
            </w:pPr>
            <w:r>
              <w:rPr>
                <w:sz w:val="20"/>
              </w:rPr>
              <w:t>亢宿</w:t>
            </w:r>
          </w:p>
        </w:tc>
        <w:tc>
          <w:tcPr>
            <w:tcW w:w="7271" w:type="dxa"/>
          </w:tcPr>
          <w:p w14:paraId="547FEC9F">
            <w:pPr>
              <w:spacing w:after="0" w:line="240" w:lineRule="auto"/>
            </w:pPr>
            <w:r>
              <w:rPr>
                <w:sz w:val="20"/>
              </w:rPr>
              <w:t>法律、音乐、学术、文化、法官、尚书、文员、艺术。</w:t>
            </w:r>
          </w:p>
        </w:tc>
      </w:tr>
      <w:tr w14:paraId="2C7C3A9F">
        <w:tc>
          <w:tcPr>
            <w:tcW w:w="1585" w:type="dxa"/>
          </w:tcPr>
          <w:p w14:paraId="56ACB0A8">
            <w:pPr>
              <w:spacing w:after="0" w:line="240" w:lineRule="auto"/>
            </w:pPr>
            <w:r>
              <w:rPr>
                <w:sz w:val="20"/>
              </w:rPr>
              <w:t>氐宿</w:t>
            </w:r>
          </w:p>
        </w:tc>
        <w:tc>
          <w:tcPr>
            <w:tcW w:w="7271" w:type="dxa"/>
          </w:tcPr>
          <w:p w14:paraId="08C4A37B">
            <w:pPr>
              <w:spacing w:after="0" w:line="240" w:lineRule="auto"/>
            </w:pPr>
            <w:r>
              <w:rPr>
                <w:sz w:val="20"/>
              </w:rPr>
              <w:t>自由职业、广告、演艺、运动员、侍卫、管家、守夜人。适合不受束缚、能独立完成的工作。</w:t>
            </w:r>
          </w:p>
        </w:tc>
      </w:tr>
      <w:tr w14:paraId="62319D07">
        <w:tc>
          <w:tcPr>
            <w:tcW w:w="1585" w:type="dxa"/>
          </w:tcPr>
          <w:p w14:paraId="36818AC3">
            <w:pPr>
              <w:spacing w:after="0" w:line="240" w:lineRule="auto"/>
            </w:pPr>
            <w:r>
              <w:rPr>
                <w:sz w:val="20"/>
              </w:rPr>
              <w:t>房宿</w:t>
            </w:r>
          </w:p>
        </w:tc>
        <w:tc>
          <w:tcPr>
            <w:tcW w:w="7271" w:type="dxa"/>
          </w:tcPr>
          <w:p w14:paraId="6C97712E">
            <w:pPr>
              <w:spacing w:after="0" w:line="240" w:lineRule="auto"/>
            </w:pPr>
            <w:r>
              <w:rPr>
                <w:sz w:val="20"/>
              </w:rPr>
              <w:t>公关、政治家、律师、企业家、官员、帝王、宰相、决策者。</w:t>
            </w:r>
          </w:p>
        </w:tc>
      </w:tr>
      <w:tr w14:paraId="173E4313">
        <w:tc>
          <w:tcPr>
            <w:tcW w:w="1585" w:type="dxa"/>
          </w:tcPr>
          <w:p w14:paraId="1533A8E0">
            <w:pPr>
              <w:spacing w:after="0" w:line="240" w:lineRule="auto"/>
            </w:pPr>
            <w:r>
              <w:rPr>
                <w:sz w:val="20"/>
              </w:rPr>
              <w:t>心宿</w:t>
            </w:r>
          </w:p>
        </w:tc>
        <w:tc>
          <w:tcPr>
            <w:tcW w:w="7271" w:type="dxa"/>
          </w:tcPr>
          <w:p w14:paraId="060CCF51">
            <w:pPr>
              <w:spacing w:after="0" w:line="240" w:lineRule="auto"/>
            </w:pPr>
            <w:r>
              <w:rPr>
                <w:sz w:val="20"/>
              </w:rPr>
              <w:t>政治家、医生、记者、演员、帝王、核心决策者、家族族长。适合掌握大众心理的职业。</w:t>
            </w:r>
          </w:p>
        </w:tc>
      </w:tr>
      <w:tr w14:paraId="47B5C711">
        <w:tc>
          <w:tcPr>
            <w:tcW w:w="1585" w:type="dxa"/>
          </w:tcPr>
          <w:p w14:paraId="0FFAF2EF">
            <w:pPr>
              <w:spacing w:after="0" w:line="240" w:lineRule="auto"/>
            </w:pPr>
            <w:r>
              <w:rPr>
                <w:sz w:val="20"/>
              </w:rPr>
              <w:t>尾宿</w:t>
            </w:r>
          </w:p>
        </w:tc>
        <w:tc>
          <w:tcPr>
            <w:tcW w:w="7271" w:type="dxa"/>
          </w:tcPr>
          <w:p w14:paraId="151D8A64">
            <w:pPr>
              <w:spacing w:after="0" w:line="240" w:lineRule="auto"/>
            </w:pPr>
            <w:r>
              <w:rPr>
                <w:sz w:val="20"/>
              </w:rPr>
              <w:t>医生、土木工程师、雕刻师、技术工程等需要耐力与技术的职业。</w:t>
            </w:r>
          </w:p>
        </w:tc>
      </w:tr>
      <w:tr w14:paraId="269753AA">
        <w:tc>
          <w:tcPr>
            <w:tcW w:w="1585" w:type="dxa"/>
          </w:tcPr>
          <w:p w14:paraId="63D5F506">
            <w:pPr>
              <w:spacing w:after="0" w:line="240" w:lineRule="auto"/>
            </w:pPr>
            <w:r>
              <w:rPr>
                <w:sz w:val="20"/>
              </w:rPr>
              <w:t>箕宿</w:t>
            </w:r>
          </w:p>
        </w:tc>
        <w:tc>
          <w:tcPr>
            <w:tcW w:w="7271" w:type="dxa"/>
          </w:tcPr>
          <w:p w14:paraId="7D1DA22B">
            <w:pPr>
              <w:spacing w:after="0" w:line="240" w:lineRule="auto"/>
            </w:pPr>
            <w:r>
              <w:rPr>
                <w:sz w:val="20"/>
              </w:rPr>
              <w:t>经商、自由职业、外交官、辩士、王后。</w:t>
            </w:r>
          </w:p>
        </w:tc>
      </w:tr>
      <w:tr w14:paraId="1EDE2685">
        <w:tc>
          <w:tcPr>
            <w:tcW w:w="1585" w:type="dxa"/>
          </w:tcPr>
          <w:p w14:paraId="2F830783">
            <w:pPr>
              <w:spacing w:after="0" w:line="240" w:lineRule="auto"/>
            </w:pPr>
            <w:r>
              <w:rPr>
                <w:sz w:val="20"/>
              </w:rPr>
              <w:t>斗宿</w:t>
            </w:r>
          </w:p>
        </w:tc>
        <w:tc>
          <w:tcPr>
            <w:tcW w:w="7271" w:type="dxa"/>
          </w:tcPr>
          <w:p w14:paraId="7476A1BD">
            <w:pPr>
              <w:spacing w:after="0" w:line="240" w:lineRule="auto"/>
            </w:pPr>
            <w:r>
              <w:rPr>
                <w:sz w:val="20"/>
              </w:rPr>
              <w:t>主持公道、组织协调、帝王、封疆大吏、伯乐、管理岗位。</w:t>
            </w:r>
          </w:p>
        </w:tc>
      </w:tr>
      <w:tr w14:paraId="21F4DEE6">
        <w:tc>
          <w:tcPr>
            <w:tcW w:w="1585" w:type="dxa"/>
          </w:tcPr>
          <w:p w14:paraId="79643024">
            <w:pPr>
              <w:spacing w:after="0" w:line="240" w:lineRule="auto"/>
            </w:pPr>
            <w:r>
              <w:rPr>
                <w:sz w:val="20"/>
              </w:rPr>
              <w:t>牛宿</w:t>
            </w:r>
          </w:p>
        </w:tc>
        <w:tc>
          <w:tcPr>
            <w:tcW w:w="7271" w:type="dxa"/>
          </w:tcPr>
          <w:p w14:paraId="18D5FE95">
            <w:pPr>
              <w:spacing w:after="0" w:line="240" w:lineRule="auto"/>
            </w:pPr>
            <w:r>
              <w:rPr>
                <w:sz w:val="20"/>
              </w:rPr>
              <w:t>园林业、农耕、技术、礼官、守关吏、商旅。需要耐心的职业。</w:t>
            </w:r>
          </w:p>
        </w:tc>
      </w:tr>
      <w:tr w14:paraId="6CE44930">
        <w:tc>
          <w:tcPr>
            <w:tcW w:w="1585" w:type="dxa"/>
          </w:tcPr>
          <w:p w14:paraId="18B44096">
            <w:pPr>
              <w:spacing w:after="0" w:line="240" w:lineRule="auto"/>
            </w:pPr>
            <w:r>
              <w:rPr>
                <w:sz w:val="20"/>
              </w:rPr>
              <w:t>女宿</w:t>
            </w:r>
          </w:p>
        </w:tc>
        <w:tc>
          <w:tcPr>
            <w:tcW w:w="7271" w:type="dxa"/>
          </w:tcPr>
          <w:p w14:paraId="75C305DD">
            <w:pPr>
              <w:spacing w:after="0" w:line="240" w:lineRule="auto"/>
            </w:pPr>
            <w:r>
              <w:rPr>
                <w:sz w:val="20"/>
              </w:rPr>
              <w:t>会计、秘书、司法、织女、管家、媒婆。</w:t>
            </w:r>
          </w:p>
        </w:tc>
      </w:tr>
      <w:tr w14:paraId="4D380439">
        <w:tc>
          <w:tcPr>
            <w:tcW w:w="1585" w:type="dxa"/>
          </w:tcPr>
          <w:p w14:paraId="64D1BFDA">
            <w:pPr>
              <w:spacing w:after="0" w:line="240" w:lineRule="auto"/>
            </w:pPr>
            <w:r>
              <w:rPr>
                <w:sz w:val="20"/>
              </w:rPr>
              <w:t>虚宿</w:t>
            </w:r>
          </w:p>
        </w:tc>
        <w:tc>
          <w:tcPr>
            <w:tcW w:w="7271" w:type="dxa"/>
          </w:tcPr>
          <w:p w14:paraId="0E322C9E">
            <w:pPr>
              <w:spacing w:after="0" w:line="240" w:lineRule="auto"/>
            </w:pPr>
            <w:r>
              <w:rPr>
                <w:sz w:val="20"/>
              </w:rPr>
              <w:t>参谋、研究、咨询、礼官、巫祝、丧仪官。适合决策性工作。</w:t>
            </w:r>
          </w:p>
        </w:tc>
      </w:tr>
      <w:tr w14:paraId="78EB8D17">
        <w:tc>
          <w:tcPr>
            <w:tcW w:w="1585" w:type="dxa"/>
          </w:tcPr>
          <w:p w14:paraId="1D337014">
            <w:pPr>
              <w:spacing w:after="0" w:line="240" w:lineRule="auto"/>
            </w:pPr>
            <w:r>
              <w:rPr>
                <w:sz w:val="20"/>
              </w:rPr>
              <w:t>危宿</w:t>
            </w:r>
          </w:p>
        </w:tc>
        <w:tc>
          <w:tcPr>
            <w:tcW w:w="7271" w:type="dxa"/>
          </w:tcPr>
          <w:p w14:paraId="0A381749">
            <w:pPr>
              <w:spacing w:after="0" w:line="240" w:lineRule="auto"/>
            </w:pPr>
            <w:r>
              <w:rPr>
                <w:sz w:val="20"/>
              </w:rPr>
              <w:t>独立创业、工匠、风水师</w:t>
            </w:r>
            <w:bookmarkStart w:id="0" w:name="_GoBack"/>
            <w:bookmarkEnd w:id="0"/>
            <w:r>
              <w:rPr>
                <w:sz w:val="20"/>
              </w:rPr>
              <w:t>、守墓人。</w:t>
            </w:r>
          </w:p>
        </w:tc>
      </w:tr>
      <w:tr w14:paraId="65E4A1FD">
        <w:tc>
          <w:tcPr>
            <w:tcW w:w="1585" w:type="dxa"/>
          </w:tcPr>
          <w:p w14:paraId="38E7CB52">
            <w:pPr>
              <w:spacing w:after="0" w:line="240" w:lineRule="auto"/>
            </w:pPr>
            <w:r>
              <w:rPr>
                <w:sz w:val="20"/>
              </w:rPr>
              <w:t>室宿</w:t>
            </w:r>
          </w:p>
        </w:tc>
        <w:tc>
          <w:tcPr>
            <w:tcW w:w="7271" w:type="dxa"/>
          </w:tcPr>
          <w:p w14:paraId="2029EE9C">
            <w:pPr>
              <w:spacing w:after="0" w:line="240" w:lineRule="auto"/>
            </w:pPr>
            <w:r>
              <w:rPr>
                <w:sz w:val="20"/>
              </w:rPr>
              <w:t>律师、旅游、演艺、金融、不动产、宫室官、粮官、后勤官。</w:t>
            </w:r>
          </w:p>
        </w:tc>
      </w:tr>
      <w:tr w14:paraId="4F5B1F11">
        <w:tc>
          <w:tcPr>
            <w:tcW w:w="1585" w:type="dxa"/>
          </w:tcPr>
          <w:p w14:paraId="06C4B4E2">
            <w:pPr>
              <w:spacing w:after="0" w:line="240" w:lineRule="auto"/>
            </w:pPr>
            <w:r>
              <w:rPr>
                <w:sz w:val="20"/>
              </w:rPr>
              <w:t>壁宿</w:t>
            </w:r>
          </w:p>
        </w:tc>
        <w:tc>
          <w:tcPr>
            <w:tcW w:w="7271" w:type="dxa"/>
          </w:tcPr>
          <w:p w14:paraId="563E2AC5">
            <w:pPr>
              <w:spacing w:after="0" w:line="240" w:lineRule="auto"/>
            </w:pPr>
            <w:r>
              <w:rPr>
                <w:sz w:val="20"/>
              </w:rPr>
              <w:t>学术研究、经商、文人、学者、藏书家。</w:t>
            </w:r>
          </w:p>
        </w:tc>
      </w:tr>
      <w:tr w14:paraId="1DB38330">
        <w:tc>
          <w:tcPr>
            <w:tcW w:w="1585" w:type="dxa"/>
          </w:tcPr>
          <w:p w14:paraId="737A99F7">
            <w:pPr>
              <w:spacing w:after="0" w:line="240" w:lineRule="auto"/>
            </w:pPr>
            <w:r>
              <w:rPr>
                <w:sz w:val="20"/>
              </w:rPr>
              <w:t>奎宿</w:t>
            </w:r>
          </w:p>
        </w:tc>
        <w:tc>
          <w:tcPr>
            <w:tcW w:w="7271" w:type="dxa"/>
          </w:tcPr>
          <w:p w14:paraId="0DE436A6">
            <w:pPr>
              <w:spacing w:after="0" w:line="240" w:lineRule="auto"/>
            </w:pPr>
            <w:r>
              <w:rPr>
                <w:sz w:val="20"/>
              </w:rPr>
              <w:t>军事、体育、基层一线、将军、库官、水利官、古籍修复师。</w:t>
            </w:r>
          </w:p>
        </w:tc>
      </w:tr>
      <w:tr w14:paraId="2F03D61F">
        <w:tc>
          <w:tcPr>
            <w:tcW w:w="1585" w:type="dxa"/>
          </w:tcPr>
          <w:p w14:paraId="1CB7847B">
            <w:pPr>
              <w:spacing w:after="0" w:line="240" w:lineRule="auto"/>
            </w:pPr>
            <w:r>
              <w:rPr>
                <w:sz w:val="20"/>
              </w:rPr>
              <w:t>娄宿</w:t>
            </w:r>
          </w:p>
        </w:tc>
        <w:tc>
          <w:tcPr>
            <w:tcW w:w="7271" w:type="dxa"/>
          </w:tcPr>
          <w:p w14:paraId="4736E359">
            <w:pPr>
              <w:spacing w:after="0" w:line="240" w:lineRule="auto"/>
            </w:pPr>
            <w:r>
              <w:rPr>
                <w:sz w:val="20"/>
              </w:rPr>
              <w:t>大众传媒、决策管理、营商、牧官、礼官、狱吏。</w:t>
            </w:r>
          </w:p>
        </w:tc>
      </w:tr>
      <w:tr w14:paraId="463FC787">
        <w:tc>
          <w:tcPr>
            <w:tcW w:w="1585" w:type="dxa"/>
          </w:tcPr>
          <w:p w14:paraId="47920B86">
            <w:pPr>
              <w:spacing w:after="0" w:line="240" w:lineRule="auto"/>
            </w:pPr>
            <w:r>
              <w:rPr>
                <w:sz w:val="20"/>
              </w:rPr>
              <w:t>胃宿</w:t>
            </w:r>
          </w:p>
        </w:tc>
        <w:tc>
          <w:tcPr>
            <w:tcW w:w="7271" w:type="dxa"/>
          </w:tcPr>
          <w:p w14:paraId="181EDAC6">
            <w:pPr>
              <w:spacing w:after="0" w:line="240" w:lineRule="auto"/>
            </w:pPr>
            <w:r>
              <w:rPr>
                <w:sz w:val="20"/>
              </w:rPr>
              <w:t>警员、律师、运动员、粮仓管理员、财务、土建、家庭主妇、养老院护工。</w:t>
            </w:r>
          </w:p>
        </w:tc>
      </w:tr>
      <w:tr w14:paraId="3F14157D">
        <w:tc>
          <w:tcPr>
            <w:tcW w:w="1585" w:type="dxa"/>
          </w:tcPr>
          <w:p w14:paraId="16FBF0AC">
            <w:pPr>
              <w:spacing w:after="0" w:line="240" w:lineRule="auto"/>
            </w:pPr>
            <w:r>
              <w:rPr>
                <w:sz w:val="20"/>
              </w:rPr>
              <w:t>昴宿</w:t>
            </w:r>
          </w:p>
        </w:tc>
        <w:tc>
          <w:tcPr>
            <w:tcW w:w="7271" w:type="dxa"/>
          </w:tcPr>
          <w:p w14:paraId="7282E454">
            <w:pPr>
              <w:spacing w:after="0" w:line="240" w:lineRule="auto"/>
            </w:pPr>
            <w:r>
              <w:rPr>
                <w:sz w:val="20"/>
              </w:rPr>
              <w:t>学问、艺术、文娱、法官、监察官、边防将。</w:t>
            </w:r>
          </w:p>
        </w:tc>
      </w:tr>
      <w:tr w14:paraId="5314EBE8">
        <w:tc>
          <w:tcPr>
            <w:tcW w:w="1585" w:type="dxa"/>
          </w:tcPr>
          <w:p w14:paraId="1E7F54B2">
            <w:pPr>
              <w:spacing w:after="0" w:line="240" w:lineRule="auto"/>
            </w:pPr>
            <w:r>
              <w:rPr>
                <w:sz w:val="20"/>
              </w:rPr>
              <w:t>毕宿</w:t>
            </w:r>
          </w:p>
        </w:tc>
        <w:tc>
          <w:tcPr>
            <w:tcW w:w="7271" w:type="dxa"/>
          </w:tcPr>
          <w:p w14:paraId="133012C5">
            <w:pPr>
              <w:spacing w:after="0" w:line="240" w:lineRule="auto"/>
            </w:pPr>
            <w:r>
              <w:rPr>
                <w:sz w:val="20"/>
              </w:rPr>
              <w:t>管理、技术、边防将、猎人、迎宾官。适合安居乐业的工作。</w:t>
            </w:r>
          </w:p>
        </w:tc>
      </w:tr>
      <w:tr w14:paraId="745DBB89">
        <w:tc>
          <w:tcPr>
            <w:tcW w:w="1585" w:type="dxa"/>
          </w:tcPr>
          <w:p w14:paraId="77890522">
            <w:pPr>
              <w:spacing w:after="0" w:line="240" w:lineRule="auto"/>
            </w:pPr>
            <w:r>
              <w:rPr>
                <w:sz w:val="20"/>
              </w:rPr>
              <w:t>觜宿</w:t>
            </w:r>
          </w:p>
        </w:tc>
        <w:tc>
          <w:tcPr>
            <w:tcW w:w="7271" w:type="dxa"/>
          </w:tcPr>
          <w:p w14:paraId="7A5ED74E">
            <w:pPr>
              <w:spacing w:after="0" w:line="240" w:lineRule="auto"/>
            </w:pPr>
            <w:r>
              <w:rPr>
                <w:sz w:val="20"/>
              </w:rPr>
              <w:t>独立事业、牧业、农牧业、法律、后勤官、保管员、农夫。</w:t>
            </w:r>
          </w:p>
        </w:tc>
      </w:tr>
      <w:tr w14:paraId="61EE6A86">
        <w:tc>
          <w:tcPr>
            <w:tcW w:w="1585" w:type="dxa"/>
          </w:tcPr>
          <w:p w14:paraId="5493E602">
            <w:pPr>
              <w:spacing w:after="0" w:line="240" w:lineRule="auto"/>
            </w:pPr>
            <w:r>
              <w:rPr>
                <w:sz w:val="20"/>
              </w:rPr>
              <w:t>参宿</w:t>
            </w:r>
          </w:p>
        </w:tc>
        <w:tc>
          <w:tcPr>
            <w:tcW w:w="7271" w:type="dxa"/>
          </w:tcPr>
          <w:p w14:paraId="19DFC439">
            <w:pPr>
              <w:spacing w:after="0" w:line="240" w:lineRule="auto"/>
            </w:pPr>
            <w:r>
              <w:rPr>
                <w:sz w:val="20"/>
              </w:rPr>
              <w:t>科研、工程、医疗、改革创新、大将军、武将。</w:t>
            </w:r>
          </w:p>
        </w:tc>
      </w:tr>
      <w:tr w14:paraId="2347C9CA">
        <w:tc>
          <w:tcPr>
            <w:tcW w:w="1585" w:type="dxa"/>
          </w:tcPr>
          <w:p w14:paraId="1D13C227">
            <w:pPr>
              <w:spacing w:after="0" w:line="240" w:lineRule="auto"/>
            </w:pPr>
            <w:r>
              <w:rPr>
                <w:sz w:val="20"/>
              </w:rPr>
              <w:t>井宿</w:t>
            </w:r>
          </w:p>
        </w:tc>
        <w:tc>
          <w:tcPr>
            <w:tcW w:w="7271" w:type="dxa"/>
          </w:tcPr>
          <w:p w14:paraId="3F9B3053">
            <w:pPr>
              <w:spacing w:after="0" w:line="240" w:lineRule="auto"/>
            </w:pPr>
            <w:r>
              <w:rPr>
                <w:sz w:val="20"/>
              </w:rPr>
              <w:t>水利、法律、医疗、水官、法官、财务官。</w:t>
            </w:r>
          </w:p>
        </w:tc>
      </w:tr>
      <w:tr w14:paraId="30EAE5C2">
        <w:tc>
          <w:tcPr>
            <w:tcW w:w="1585" w:type="dxa"/>
          </w:tcPr>
          <w:p w14:paraId="64545737">
            <w:pPr>
              <w:spacing w:after="0" w:line="240" w:lineRule="auto"/>
            </w:pPr>
            <w:r>
              <w:rPr>
                <w:sz w:val="20"/>
              </w:rPr>
              <w:t>鬼宿</w:t>
            </w:r>
          </w:p>
        </w:tc>
        <w:tc>
          <w:tcPr>
            <w:tcW w:w="7271" w:type="dxa"/>
          </w:tcPr>
          <w:p w14:paraId="06741244">
            <w:pPr>
              <w:spacing w:after="0" w:line="240" w:lineRule="auto"/>
            </w:pPr>
            <w:r>
              <w:rPr>
                <w:sz w:val="20"/>
              </w:rPr>
              <w:t>军警、医疗、艺术、监察官、巫祝、法官。</w:t>
            </w:r>
          </w:p>
        </w:tc>
      </w:tr>
      <w:tr w14:paraId="105F11A6">
        <w:tc>
          <w:tcPr>
            <w:tcW w:w="1585" w:type="dxa"/>
          </w:tcPr>
          <w:p w14:paraId="5D6682DB">
            <w:pPr>
              <w:spacing w:after="0" w:line="240" w:lineRule="auto"/>
            </w:pPr>
            <w:r>
              <w:rPr>
                <w:sz w:val="20"/>
              </w:rPr>
              <w:t>柳宿</w:t>
            </w:r>
          </w:p>
        </w:tc>
        <w:tc>
          <w:tcPr>
            <w:tcW w:w="7271" w:type="dxa"/>
          </w:tcPr>
          <w:p w14:paraId="3770DA43">
            <w:pPr>
              <w:spacing w:after="0" w:line="240" w:lineRule="auto"/>
            </w:pPr>
            <w:r>
              <w:rPr>
                <w:sz w:val="20"/>
              </w:rPr>
              <w:t>教师、医师、艺术家、厨师、礼官、花农。</w:t>
            </w:r>
          </w:p>
        </w:tc>
      </w:tr>
      <w:tr w14:paraId="76072C5C">
        <w:tc>
          <w:tcPr>
            <w:tcW w:w="1585" w:type="dxa"/>
          </w:tcPr>
          <w:p w14:paraId="2568E8EA">
            <w:pPr>
              <w:spacing w:after="0" w:line="240" w:lineRule="auto"/>
            </w:pPr>
            <w:r>
              <w:rPr>
                <w:sz w:val="20"/>
              </w:rPr>
              <w:t>星宿</w:t>
            </w:r>
          </w:p>
        </w:tc>
        <w:tc>
          <w:tcPr>
            <w:tcW w:w="7271" w:type="dxa"/>
          </w:tcPr>
          <w:p w14:paraId="07A00704">
            <w:pPr>
              <w:spacing w:after="0" w:line="240" w:lineRule="auto"/>
            </w:pPr>
            <w:r>
              <w:rPr>
                <w:sz w:val="20"/>
              </w:rPr>
              <w:t>军警、管理、官员、传令官、绣工、特种兵。</w:t>
            </w:r>
          </w:p>
        </w:tc>
      </w:tr>
      <w:tr w14:paraId="1A0EC4F2">
        <w:tc>
          <w:tcPr>
            <w:tcW w:w="1585" w:type="dxa"/>
          </w:tcPr>
          <w:p w14:paraId="1AB77A14">
            <w:pPr>
              <w:spacing w:after="0" w:line="240" w:lineRule="auto"/>
            </w:pPr>
            <w:r>
              <w:rPr>
                <w:sz w:val="20"/>
              </w:rPr>
              <w:t>张宿</w:t>
            </w:r>
          </w:p>
        </w:tc>
        <w:tc>
          <w:tcPr>
            <w:tcW w:w="7271" w:type="dxa"/>
          </w:tcPr>
          <w:p w14:paraId="1F66DAD5">
            <w:pPr>
              <w:spacing w:after="0" w:line="240" w:lineRule="auto"/>
            </w:pPr>
            <w:r>
              <w:rPr>
                <w:sz w:val="20"/>
              </w:rPr>
              <w:t>文化、公关、艺术、广告设计、营销策划、银行人员、婚庆所、宴会策划师。</w:t>
            </w:r>
          </w:p>
        </w:tc>
      </w:tr>
      <w:tr w14:paraId="6D8EED25">
        <w:tc>
          <w:tcPr>
            <w:tcW w:w="1585" w:type="dxa"/>
          </w:tcPr>
          <w:p w14:paraId="189AC763">
            <w:pPr>
              <w:spacing w:after="0" w:line="240" w:lineRule="auto"/>
            </w:pPr>
            <w:r>
              <w:rPr>
                <w:sz w:val="20"/>
              </w:rPr>
              <w:t>翼宿</w:t>
            </w:r>
          </w:p>
        </w:tc>
        <w:tc>
          <w:tcPr>
            <w:tcW w:w="7271" w:type="dxa"/>
          </w:tcPr>
          <w:p w14:paraId="75B057AE">
            <w:pPr>
              <w:spacing w:after="0" w:line="240" w:lineRule="auto"/>
            </w:pPr>
            <w:r>
              <w:rPr>
                <w:sz w:val="20"/>
              </w:rPr>
              <w:t>学术、音乐、贸易、外交官、艺人、旅行家、乐师、司机、航空、律师。</w:t>
            </w:r>
          </w:p>
        </w:tc>
      </w:tr>
      <w:tr w14:paraId="5DC97966">
        <w:tc>
          <w:tcPr>
            <w:tcW w:w="1585" w:type="dxa"/>
          </w:tcPr>
          <w:p w14:paraId="04C61D11">
            <w:pPr>
              <w:spacing w:after="0" w:line="240" w:lineRule="auto"/>
            </w:pPr>
            <w:r>
              <w:rPr>
                <w:sz w:val="20"/>
              </w:rPr>
              <w:t>轸宿</w:t>
            </w:r>
          </w:p>
        </w:tc>
        <w:tc>
          <w:tcPr>
            <w:tcW w:w="7271" w:type="dxa"/>
          </w:tcPr>
          <w:p w14:paraId="56D872F0">
            <w:pPr>
              <w:spacing w:after="0" w:line="240" w:lineRule="auto"/>
            </w:pPr>
            <w:r>
              <w:rPr>
                <w:sz w:val="20"/>
              </w:rPr>
              <w:t>幕后、研究、艺术、宰相、车夫、风水师、丧仪官、交通单位、物流。</w:t>
            </w:r>
          </w:p>
        </w:tc>
      </w:tr>
    </w:tbl>
    <w:p w14:paraId="707B8282"/>
    <w:p w14:paraId="384BCD23">
      <w:r>
        <w:br w:type="page"/>
      </w:r>
    </w:p>
    <w:p w14:paraId="020A5889">
      <w:pPr>
        <w:pStyle w:val="4"/>
      </w:pPr>
      <w:r>
        <w:t>人体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5"/>
        <w:gridCol w:w="7271"/>
      </w:tblGrid>
      <w:tr w14:paraId="543F260E">
        <w:tc>
          <w:tcPr>
            <w:tcW w:w="1701" w:type="dxa"/>
          </w:tcPr>
          <w:p w14:paraId="4FE26686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星宿</w:t>
            </w:r>
          </w:p>
        </w:tc>
        <w:tc>
          <w:tcPr>
            <w:tcW w:w="7937" w:type="dxa"/>
          </w:tcPr>
          <w:p w14:paraId="69A8245B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人体</w:t>
            </w:r>
          </w:p>
        </w:tc>
      </w:tr>
      <w:tr w14:paraId="213A1944">
        <w:tc>
          <w:tcPr>
            <w:tcW w:w="1701" w:type="dxa"/>
          </w:tcPr>
          <w:p w14:paraId="03739E73">
            <w:pPr>
              <w:spacing w:after="0" w:line="240" w:lineRule="auto"/>
            </w:pPr>
            <w:r>
              <w:rPr>
                <w:sz w:val="20"/>
              </w:rPr>
              <w:t>角宿</w:t>
            </w:r>
          </w:p>
        </w:tc>
        <w:tc>
          <w:tcPr>
            <w:tcW w:w="7937" w:type="dxa"/>
          </w:tcPr>
          <w:p w14:paraId="195F0077">
            <w:pPr>
              <w:spacing w:after="0" w:line="240" w:lineRule="auto"/>
            </w:pPr>
            <w:r>
              <w:rPr>
                <w:sz w:val="20"/>
              </w:rPr>
              <w:t>额头、眼角</w:t>
            </w:r>
          </w:p>
        </w:tc>
      </w:tr>
      <w:tr w14:paraId="7FFD74F1">
        <w:tc>
          <w:tcPr>
            <w:tcW w:w="1701" w:type="dxa"/>
          </w:tcPr>
          <w:p w14:paraId="57EAE5C2">
            <w:pPr>
              <w:spacing w:after="0" w:line="240" w:lineRule="auto"/>
            </w:pPr>
            <w:r>
              <w:rPr>
                <w:sz w:val="20"/>
              </w:rPr>
              <w:t>亢宿</w:t>
            </w:r>
          </w:p>
        </w:tc>
        <w:tc>
          <w:tcPr>
            <w:tcW w:w="7937" w:type="dxa"/>
          </w:tcPr>
          <w:p w14:paraId="10711814">
            <w:pPr>
              <w:spacing w:after="0" w:line="240" w:lineRule="auto"/>
            </w:pPr>
            <w:r>
              <w:rPr>
                <w:sz w:val="20"/>
              </w:rPr>
              <w:t>咽喉、气管</w:t>
            </w:r>
          </w:p>
        </w:tc>
      </w:tr>
      <w:tr w14:paraId="156782D1">
        <w:tc>
          <w:tcPr>
            <w:tcW w:w="1701" w:type="dxa"/>
          </w:tcPr>
          <w:p w14:paraId="443428EB">
            <w:pPr>
              <w:spacing w:after="0" w:line="240" w:lineRule="auto"/>
            </w:pPr>
            <w:r>
              <w:rPr>
                <w:sz w:val="20"/>
              </w:rPr>
              <w:t>氐宿</w:t>
            </w:r>
          </w:p>
        </w:tc>
        <w:tc>
          <w:tcPr>
            <w:tcW w:w="7937" w:type="dxa"/>
          </w:tcPr>
          <w:p w14:paraId="21332804">
            <w:pPr>
              <w:spacing w:after="0" w:line="240" w:lineRule="auto"/>
            </w:pPr>
            <w:r>
              <w:rPr>
                <w:sz w:val="20"/>
              </w:rPr>
              <w:t>腹部、腰脊</w:t>
            </w:r>
          </w:p>
        </w:tc>
      </w:tr>
      <w:tr w14:paraId="27D4BE9A">
        <w:tc>
          <w:tcPr>
            <w:tcW w:w="1701" w:type="dxa"/>
          </w:tcPr>
          <w:p w14:paraId="2D1F5BE2">
            <w:pPr>
              <w:spacing w:after="0" w:line="240" w:lineRule="auto"/>
            </w:pPr>
            <w:r>
              <w:rPr>
                <w:sz w:val="20"/>
              </w:rPr>
              <w:t>房宿</w:t>
            </w:r>
          </w:p>
        </w:tc>
        <w:tc>
          <w:tcPr>
            <w:tcW w:w="7937" w:type="dxa"/>
          </w:tcPr>
          <w:p w14:paraId="0CC8A142">
            <w:pPr>
              <w:spacing w:after="0" w:line="240" w:lineRule="auto"/>
            </w:pPr>
            <w:r>
              <w:rPr>
                <w:sz w:val="20"/>
              </w:rPr>
              <w:t>胸膛、心脏周边</w:t>
            </w:r>
          </w:p>
        </w:tc>
      </w:tr>
      <w:tr w14:paraId="7EA74ADC">
        <w:tc>
          <w:tcPr>
            <w:tcW w:w="1701" w:type="dxa"/>
          </w:tcPr>
          <w:p w14:paraId="3C8F4C10">
            <w:pPr>
              <w:spacing w:after="0" w:line="240" w:lineRule="auto"/>
            </w:pPr>
            <w:r>
              <w:rPr>
                <w:sz w:val="20"/>
              </w:rPr>
              <w:t>心宿</w:t>
            </w:r>
          </w:p>
        </w:tc>
        <w:tc>
          <w:tcPr>
            <w:tcW w:w="7937" w:type="dxa"/>
          </w:tcPr>
          <w:p w14:paraId="0D6A2D64">
            <w:pPr>
              <w:spacing w:after="0" w:line="240" w:lineRule="auto"/>
            </w:pPr>
            <w:r>
              <w:rPr>
                <w:sz w:val="20"/>
              </w:rPr>
              <w:t>心脏、心口</w:t>
            </w:r>
          </w:p>
        </w:tc>
      </w:tr>
      <w:tr w14:paraId="6BFCF743">
        <w:tc>
          <w:tcPr>
            <w:tcW w:w="1701" w:type="dxa"/>
          </w:tcPr>
          <w:p w14:paraId="2EBD1F94">
            <w:pPr>
              <w:spacing w:after="0" w:line="240" w:lineRule="auto"/>
            </w:pPr>
            <w:r>
              <w:rPr>
                <w:sz w:val="20"/>
              </w:rPr>
              <w:t>尾宿</w:t>
            </w:r>
          </w:p>
        </w:tc>
        <w:tc>
          <w:tcPr>
            <w:tcW w:w="7937" w:type="dxa"/>
          </w:tcPr>
          <w:p w14:paraId="570CCBDA">
            <w:pPr>
              <w:spacing w:after="0" w:line="240" w:lineRule="auto"/>
            </w:pPr>
            <w:r>
              <w:rPr>
                <w:sz w:val="20"/>
              </w:rPr>
              <w:t>尾巴骨、下肢</w:t>
            </w:r>
          </w:p>
        </w:tc>
      </w:tr>
      <w:tr w14:paraId="197B0789">
        <w:tc>
          <w:tcPr>
            <w:tcW w:w="1701" w:type="dxa"/>
          </w:tcPr>
          <w:p w14:paraId="7420E6FA">
            <w:pPr>
              <w:spacing w:after="0" w:line="240" w:lineRule="auto"/>
            </w:pPr>
            <w:r>
              <w:rPr>
                <w:sz w:val="20"/>
              </w:rPr>
              <w:t>箕宿</w:t>
            </w:r>
          </w:p>
        </w:tc>
        <w:tc>
          <w:tcPr>
            <w:tcW w:w="7937" w:type="dxa"/>
          </w:tcPr>
          <w:p w14:paraId="511B7EBE">
            <w:pPr>
              <w:spacing w:after="0" w:line="240" w:lineRule="auto"/>
            </w:pPr>
            <w:r>
              <w:rPr>
                <w:sz w:val="20"/>
              </w:rPr>
              <w:t>嘴、舌</w:t>
            </w:r>
          </w:p>
        </w:tc>
      </w:tr>
      <w:tr w14:paraId="037A29F4">
        <w:tc>
          <w:tcPr>
            <w:tcW w:w="1701" w:type="dxa"/>
          </w:tcPr>
          <w:p w14:paraId="5D335CE5">
            <w:pPr>
              <w:spacing w:after="0" w:line="240" w:lineRule="auto"/>
            </w:pPr>
            <w:r>
              <w:rPr>
                <w:sz w:val="20"/>
              </w:rPr>
              <w:t>斗宿</w:t>
            </w:r>
          </w:p>
        </w:tc>
        <w:tc>
          <w:tcPr>
            <w:tcW w:w="7937" w:type="dxa"/>
          </w:tcPr>
          <w:p w14:paraId="6F34D4D3">
            <w:pPr>
              <w:spacing w:after="0" w:line="240" w:lineRule="auto"/>
            </w:pPr>
            <w:r>
              <w:rPr>
                <w:sz w:val="20"/>
              </w:rPr>
              <w:t>头部、手掌</w:t>
            </w:r>
          </w:p>
        </w:tc>
      </w:tr>
      <w:tr w14:paraId="128FA5BA">
        <w:tc>
          <w:tcPr>
            <w:tcW w:w="1701" w:type="dxa"/>
          </w:tcPr>
          <w:p w14:paraId="55DB2FAB">
            <w:pPr>
              <w:spacing w:after="0" w:line="240" w:lineRule="auto"/>
            </w:pPr>
            <w:r>
              <w:rPr>
                <w:sz w:val="20"/>
              </w:rPr>
              <w:t>牛宿</w:t>
            </w:r>
          </w:p>
        </w:tc>
        <w:tc>
          <w:tcPr>
            <w:tcW w:w="7937" w:type="dxa"/>
          </w:tcPr>
          <w:p w14:paraId="6E58D7DD">
            <w:pPr>
              <w:spacing w:after="0" w:line="240" w:lineRule="auto"/>
            </w:pPr>
            <w:r>
              <w:rPr>
                <w:sz w:val="20"/>
              </w:rPr>
              <w:t>牛角位、腿部</w:t>
            </w:r>
          </w:p>
        </w:tc>
      </w:tr>
      <w:tr w14:paraId="1AB33E64">
        <w:tc>
          <w:tcPr>
            <w:tcW w:w="1701" w:type="dxa"/>
          </w:tcPr>
          <w:p w14:paraId="5D14A6CB">
            <w:pPr>
              <w:spacing w:after="0" w:line="240" w:lineRule="auto"/>
            </w:pPr>
            <w:r>
              <w:rPr>
                <w:sz w:val="20"/>
              </w:rPr>
              <w:t>女宿</w:t>
            </w:r>
          </w:p>
        </w:tc>
        <w:tc>
          <w:tcPr>
            <w:tcW w:w="7937" w:type="dxa"/>
          </w:tcPr>
          <w:p w14:paraId="0EB3D867">
            <w:pPr>
              <w:spacing w:after="0" w:line="240" w:lineRule="auto"/>
            </w:pPr>
            <w:r>
              <w:rPr>
                <w:sz w:val="20"/>
              </w:rPr>
              <w:t>腹部、手部</w:t>
            </w:r>
          </w:p>
        </w:tc>
      </w:tr>
      <w:tr w14:paraId="623D83C8">
        <w:tc>
          <w:tcPr>
            <w:tcW w:w="1701" w:type="dxa"/>
          </w:tcPr>
          <w:p w14:paraId="60E1337D">
            <w:pPr>
              <w:spacing w:after="0" w:line="240" w:lineRule="auto"/>
            </w:pPr>
            <w:r>
              <w:rPr>
                <w:sz w:val="20"/>
              </w:rPr>
              <w:t>虚宿</w:t>
            </w:r>
          </w:p>
        </w:tc>
        <w:tc>
          <w:tcPr>
            <w:tcW w:w="7937" w:type="dxa"/>
          </w:tcPr>
          <w:p w14:paraId="4450D9F5">
            <w:pPr>
              <w:spacing w:after="0" w:line="240" w:lineRule="auto"/>
            </w:pPr>
            <w:r>
              <w:rPr>
                <w:sz w:val="20"/>
              </w:rPr>
              <w:t>肺部、腹部</w:t>
            </w:r>
          </w:p>
        </w:tc>
      </w:tr>
      <w:tr w14:paraId="455FCE4B">
        <w:tc>
          <w:tcPr>
            <w:tcW w:w="1701" w:type="dxa"/>
          </w:tcPr>
          <w:p w14:paraId="0D18BC1A">
            <w:pPr>
              <w:spacing w:after="0" w:line="240" w:lineRule="auto"/>
            </w:pPr>
            <w:r>
              <w:rPr>
                <w:sz w:val="20"/>
              </w:rPr>
              <w:t>危宿</w:t>
            </w:r>
          </w:p>
        </w:tc>
        <w:tc>
          <w:tcPr>
            <w:tcW w:w="7937" w:type="dxa"/>
          </w:tcPr>
          <w:p w14:paraId="3C5E8339">
            <w:pPr>
              <w:spacing w:after="0" w:line="240" w:lineRule="auto"/>
            </w:pPr>
            <w:r>
              <w:rPr>
                <w:sz w:val="20"/>
              </w:rPr>
              <w:t>腰脊、骨骼</w:t>
            </w:r>
          </w:p>
        </w:tc>
      </w:tr>
      <w:tr w14:paraId="104D15B2">
        <w:tc>
          <w:tcPr>
            <w:tcW w:w="1701" w:type="dxa"/>
          </w:tcPr>
          <w:p w14:paraId="0382737D">
            <w:pPr>
              <w:spacing w:after="0" w:line="240" w:lineRule="auto"/>
            </w:pPr>
            <w:r>
              <w:rPr>
                <w:sz w:val="20"/>
              </w:rPr>
              <w:t>室宿</w:t>
            </w:r>
          </w:p>
        </w:tc>
        <w:tc>
          <w:tcPr>
            <w:tcW w:w="7937" w:type="dxa"/>
          </w:tcPr>
          <w:p w14:paraId="3207F2F6">
            <w:pPr>
              <w:spacing w:after="0" w:line="240" w:lineRule="auto"/>
            </w:pPr>
            <w:r>
              <w:rPr>
                <w:sz w:val="20"/>
              </w:rPr>
              <w:t>腹部、胃部</w:t>
            </w:r>
          </w:p>
        </w:tc>
      </w:tr>
      <w:tr w14:paraId="33BBD929">
        <w:tc>
          <w:tcPr>
            <w:tcW w:w="1701" w:type="dxa"/>
          </w:tcPr>
          <w:p w14:paraId="065A0AD0">
            <w:pPr>
              <w:spacing w:after="0" w:line="240" w:lineRule="auto"/>
            </w:pPr>
            <w:r>
              <w:rPr>
                <w:sz w:val="20"/>
              </w:rPr>
              <w:t>壁宿</w:t>
            </w:r>
          </w:p>
        </w:tc>
        <w:tc>
          <w:tcPr>
            <w:tcW w:w="7937" w:type="dxa"/>
          </w:tcPr>
          <w:p w14:paraId="2B1D6259">
            <w:pPr>
              <w:spacing w:after="0" w:line="240" w:lineRule="auto"/>
            </w:pPr>
            <w:r>
              <w:rPr>
                <w:sz w:val="20"/>
              </w:rPr>
              <w:t>脑部、眼睛</w:t>
            </w:r>
          </w:p>
        </w:tc>
      </w:tr>
      <w:tr w14:paraId="1C80B37C">
        <w:tc>
          <w:tcPr>
            <w:tcW w:w="1701" w:type="dxa"/>
          </w:tcPr>
          <w:p w14:paraId="7124EA9B">
            <w:pPr>
              <w:spacing w:after="0" w:line="240" w:lineRule="auto"/>
            </w:pPr>
            <w:r>
              <w:rPr>
                <w:sz w:val="20"/>
              </w:rPr>
              <w:t>奎宿</w:t>
            </w:r>
          </w:p>
        </w:tc>
        <w:tc>
          <w:tcPr>
            <w:tcW w:w="7937" w:type="dxa"/>
          </w:tcPr>
          <w:p w14:paraId="4D3D13B3">
            <w:pPr>
              <w:spacing w:after="0" w:line="240" w:lineRule="auto"/>
            </w:pPr>
            <w:r>
              <w:rPr>
                <w:sz w:val="20"/>
              </w:rPr>
              <w:t>头部、四肢</w:t>
            </w:r>
          </w:p>
        </w:tc>
      </w:tr>
      <w:tr w14:paraId="361BE9A7">
        <w:tc>
          <w:tcPr>
            <w:tcW w:w="1701" w:type="dxa"/>
          </w:tcPr>
          <w:p w14:paraId="12D64532">
            <w:pPr>
              <w:spacing w:after="0" w:line="240" w:lineRule="auto"/>
            </w:pPr>
            <w:r>
              <w:rPr>
                <w:sz w:val="20"/>
              </w:rPr>
              <w:t>娄宿</w:t>
            </w:r>
          </w:p>
        </w:tc>
        <w:tc>
          <w:tcPr>
            <w:tcW w:w="7937" w:type="dxa"/>
          </w:tcPr>
          <w:p w14:paraId="5605C774">
            <w:pPr>
              <w:spacing w:after="0" w:line="240" w:lineRule="auto"/>
            </w:pPr>
            <w:r>
              <w:rPr>
                <w:sz w:val="20"/>
              </w:rPr>
              <w:t>颈部、胃部</w:t>
            </w:r>
          </w:p>
        </w:tc>
      </w:tr>
      <w:tr w14:paraId="13731E60">
        <w:tc>
          <w:tcPr>
            <w:tcW w:w="1701" w:type="dxa"/>
          </w:tcPr>
          <w:p w14:paraId="72F13259">
            <w:pPr>
              <w:spacing w:after="0" w:line="240" w:lineRule="auto"/>
            </w:pPr>
            <w:r>
              <w:rPr>
                <w:sz w:val="20"/>
              </w:rPr>
              <w:t>胃宿</w:t>
            </w:r>
          </w:p>
        </w:tc>
        <w:tc>
          <w:tcPr>
            <w:tcW w:w="7937" w:type="dxa"/>
          </w:tcPr>
          <w:p w14:paraId="438AE8EE">
            <w:pPr>
              <w:spacing w:after="0" w:line="240" w:lineRule="auto"/>
            </w:pPr>
            <w:r>
              <w:rPr>
                <w:sz w:val="20"/>
              </w:rPr>
              <w:t>胃、脾脏</w:t>
            </w:r>
          </w:p>
        </w:tc>
      </w:tr>
      <w:tr w14:paraId="31F0712B">
        <w:tc>
          <w:tcPr>
            <w:tcW w:w="1701" w:type="dxa"/>
          </w:tcPr>
          <w:p w14:paraId="00657135">
            <w:pPr>
              <w:spacing w:after="0" w:line="240" w:lineRule="auto"/>
            </w:pPr>
            <w:r>
              <w:rPr>
                <w:sz w:val="20"/>
              </w:rPr>
              <w:t>昴宿</w:t>
            </w:r>
          </w:p>
        </w:tc>
        <w:tc>
          <w:tcPr>
            <w:tcW w:w="7937" w:type="dxa"/>
          </w:tcPr>
          <w:p w14:paraId="3494653C">
            <w:pPr>
              <w:spacing w:after="0" w:line="240" w:lineRule="auto"/>
            </w:pPr>
            <w:r>
              <w:rPr>
                <w:sz w:val="20"/>
              </w:rPr>
              <w:t>眼睛、耳朵</w:t>
            </w:r>
          </w:p>
        </w:tc>
      </w:tr>
      <w:tr w14:paraId="6B30465B">
        <w:tc>
          <w:tcPr>
            <w:tcW w:w="1701" w:type="dxa"/>
          </w:tcPr>
          <w:p w14:paraId="72BD4BB1">
            <w:pPr>
              <w:spacing w:after="0" w:line="240" w:lineRule="auto"/>
            </w:pPr>
            <w:r>
              <w:rPr>
                <w:sz w:val="20"/>
              </w:rPr>
              <w:t>毕宿</w:t>
            </w:r>
          </w:p>
        </w:tc>
        <w:tc>
          <w:tcPr>
            <w:tcW w:w="7937" w:type="dxa"/>
          </w:tcPr>
          <w:p w14:paraId="1846F4BF">
            <w:pPr>
              <w:spacing w:after="0" w:line="240" w:lineRule="auto"/>
            </w:pPr>
            <w:r>
              <w:rPr>
                <w:sz w:val="20"/>
              </w:rPr>
              <w:t>嘴、下巴</w:t>
            </w:r>
          </w:p>
        </w:tc>
      </w:tr>
      <w:tr w14:paraId="644ED9CE">
        <w:tc>
          <w:tcPr>
            <w:tcW w:w="1701" w:type="dxa"/>
          </w:tcPr>
          <w:p w14:paraId="69CC97C3">
            <w:pPr>
              <w:spacing w:after="0" w:line="240" w:lineRule="auto"/>
            </w:pPr>
            <w:r>
              <w:rPr>
                <w:sz w:val="20"/>
              </w:rPr>
              <w:t>觜宿</w:t>
            </w:r>
          </w:p>
        </w:tc>
        <w:tc>
          <w:tcPr>
            <w:tcW w:w="7937" w:type="dxa"/>
          </w:tcPr>
          <w:p w14:paraId="636D5F2D">
            <w:pPr>
              <w:spacing w:after="0" w:line="240" w:lineRule="auto"/>
            </w:pPr>
            <w:r>
              <w:rPr>
                <w:sz w:val="20"/>
              </w:rPr>
              <w:t>鼻子、口腔</w:t>
            </w:r>
          </w:p>
        </w:tc>
      </w:tr>
      <w:tr w14:paraId="37DD756B">
        <w:tc>
          <w:tcPr>
            <w:tcW w:w="1701" w:type="dxa"/>
          </w:tcPr>
          <w:p w14:paraId="3D33CAAD">
            <w:pPr>
              <w:spacing w:after="0" w:line="240" w:lineRule="auto"/>
            </w:pPr>
            <w:r>
              <w:rPr>
                <w:sz w:val="20"/>
              </w:rPr>
              <w:t>参宿</w:t>
            </w:r>
          </w:p>
        </w:tc>
        <w:tc>
          <w:tcPr>
            <w:tcW w:w="7937" w:type="dxa"/>
          </w:tcPr>
          <w:p w14:paraId="1B89714C">
            <w:pPr>
              <w:spacing w:after="0" w:line="240" w:lineRule="auto"/>
            </w:pPr>
            <w:r>
              <w:rPr>
                <w:sz w:val="20"/>
              </w:rPr>
              <w:t>四肢、爪子</w:t>
            </w:r>
          </w:p>
        </w:tc>
      </w:tr>
      <w:tr w14:paraId="43310AD3">
        <w:tc>
          <w:tcPr>
            <w:tcW w:w="1701" w:type="dxa"/>
          </w:tcPr>
          <w:p w14:paraId="2E55BCB9">
            <w:pPr>
              <w:spacing w:after="0" w:line="240" w:lineRule="auto"/>
            </w:pPr>
            <w:r>
              <w:rPr>
                <w:sz w:val="20"/>
              </w:rPr>
              <w:t>井宿</w:t>
            </w:r>
          </w:p>
        </w:tc>
        <w:tc>
          <w:tcPr>
            <w:tcW w:w="7937" w:type="dxa"/>
          </w:tcPr>
          <w:p w14:paraId="4F8611B0">
            <w:pPr>
              <w:spacing w:after="0" w:line="240" w:lineRule="auto"/>
            </w:pPr>
            <w:r>
              <w:rPr>
                <w:sz w:val="20"/>
              </w:rPr>
              <w:t>嘴巴、胃部</w:t>
            </w:r>
          </w:p>
        </w:tc>
      </w:tr>
      <w:tr w14:paraId="4DA13D64">
        <w:tc>
          <w:tcPr>
            <w:tcW w:w="1701" w:type="dxa"/>
          </w:tcPr>
          <w:p w14:paraId="7DA273EB">
            <w:pPr>
              <w:spacing w:after="0" w:line="240" w:lineRule="auto"/>
            </w:pPr>
            <w:r>
              <w:rPr>
                <w:sz w:val="20"/>
              </w:rPr>
              <w:t>鬼宿</w:t>
            </w:r>
          </w:p>
        </w:tc>
        <w:tc>
          <w:tcPr>
            <w:tcW w:w="7937" w:type="dxa"/>
          </w:tcPr>
          <w:p w14:paraId="5D732CCA">
            <w:pPr>
              <w:spacing w:after="0" w:line="240" w:lineRule="auto"/>
            </w:pPr>
            <w:r>
              <w:rPr>
                <w:sz w:val="20"/>
              </w:rPr>
              <w:t>眼睛、心脏</w:t>
            </w:r>
          </w:p>
        </w:tc>
      </w:tr>
      <w:tr w14:paraId="098DFB29">
        <w:tc>
          <w:tcPr>
            <w:tcW w:w="1701" w:type="dxa"/>
          </w:tcPr>
          <w:p w14:paraId="6C17BD3E">
            <w:pPr>
              <w:spacing w:after="0" w:line="240" w:lineRule="auto"/>
            </w:pPr>
            <w:r>
              <w:rPr>
                <w:sz w:val="20"/>
              </w:rPr>
              <w:t>柳宿</w:t>
            </w:r>
          </w:p>
        </w:tc>
        <w:tc>
          <w:tcPr>
            <w:tcW w:w="7937" w:type="dxa"/>
          </w:tcPr>
          <w:p w14:paraId="39C56DCA">
            <w:pPr>
              <w:spacing w:after="0" w:line="240" w:lineRule="auto"/>
            </w:pPr>
            <w:r>
              <w:rPr>
                <w:sz w:val="20"/>
              </w:rPr>
              <w:t>嘴巴、舌头</w:t>
            </w:r>
          </w:p>
        </w:tc>
      </w:tr>
      <w:tr w14:paraId="78AE190C">
        <w:tc>
          <w:tcPr>
            <w:tcW w:w="1701" w:type="dxa"/>
          </w:tcPr>
          <w:p w14:paraId="6279973C">
            <w:pPr>
              <w:spacing w:after="0" w:line="240" w:lineRule="auto"/>
            </w:pPr>
            <w:r>
              <w:rPr>
                <w:sz w:val="20"/>
              </w:rPr>
              <w:t>星宿</w:t>
            </w:r>
          </w:p>
        </w:tc>
        <w:tc>
          <w:tcPr>
            <w:tcW w:w="7937" w:type="dxa"/>
          </w:tcPr>
          <w:p w14:paraId="6DCDB410">
            <w:pPr>
              <w:spacing w:after="0" w:line="240" w:lineRule="auto"/>
            </w:pPr>
            <w:r>
              <w:rPr>
                <w:sz w:val="20"/>
              </w:rPr>
              <w:t>咽喉、甲状腺</w:t>
            </w:r>
          </w:p>
        </w:tc>
      </w:tr>
      <w:tr w14:paraId="34BE68E6">
        <w:tc>
          <w:tcPr>
            <w:tcW w:w="1701" w:type="dxa"/>
          </w:tcPr>
          <w:p w14:paraId="41F3B8A1">
            <w:pPr>
              <w:spacing w:after="0" w:line="240" w:lineRule="auto"/>
            </w:pPr>
            <w:r>
              <w:rPr>
                <w:sz w:val="20"/>
              </w:rPr>
              <w:t>张宿</w:t>
            </w:r>
          </w:p>
        </w:tc>
        <w:tc>
          <w:tcPr>
            <w:tcW w:w="7937" w:type="dxa"/>
          </w:tcPr>
          <w:p w14:paraId="6BD43434">
            <w:pPr>
              <w:spacing w:after="0" w:line="240" w:lineRule="auto"/>
            </w:pPr>
            <w:r>
              <w:rPr>
                <w:sz w:val="20"/>
              </w:rPr>
              <w:t>胃部、食道、耳朵</w:t>
            </w:r>
          </w:p>
        </w:tc>
      </w:tr>
      <w:tr w14:paraId="20024643">
        <w:tc>
          <w:tcPr>
            <w:tcW w:w="1701" w:type="dxa"/>
          </w:tcPr>
          <w:p w14:paraId="0313C6F0">
            <w:pPr>
              <w:spacing w:after="0" w:line="240" w:lineRule="auto"/>
            </w:pPr>
            <w:r>
              <w:rPr>
                <w:sz w:val="20"/>
              </w:rPr>
              <w:t>翼宿</w:t>
            </w:r>
          </w:p>
        </w:tc>
        <w:tc>
          <w:tcPr>
            <w:tcW w:w="7937" w:type="dxa"/>
          </w:tcPr>
          <w:p w14:paraId="49B68BFF">
            <w:pPr>
              <w:spacing w:after="0" w:line="240" w:lineRule="auto"/>
            </w:pPr>
            <w:r>
              <w:rPr>
                <w:sz w:val="20"/>
              </w:rPr>
              <w:t>双臂、肩胛骨</w:t>
            </w:r>
          </w:p>
        </w:tc>
      </w:tr>
      <w:tr w14:paraId="7B83A11E">
        <w:tc>
          <w:tcPr>
            <w:tcW w:w="1701" w:type="dxa"/>
          </w:tcPr>
          <w:p w14:paraId="0332CDCE">
            <w:pPr>
              <w:spacing w:after="0" w:line="240" w:lineRule="auto"/>
            </w:pPr>
            <w:r>
              <w:rPr>
                <w:sz w:val="20"/>
              </w:rPr>
              <w:t>轸宿</w:t>
            </w:r>
          </w:p>
        </w:tc>
        <w:tc>
          <w:tcPr>
            <w:tcW w:w="7937" w:type="dxa"/>
          </w:tcPr>
          <w:p w14:paraId="5FAD9189">
            <w:pPr>
              <w:spacing w:after="0" w:line="240" w:lineRule="auto"/>
            </w:pPr>
            <w:r>
              <w:rPr>
                <w:sz w:val="20"/>
              </w:rPr>
              <w:t>尾椎、下肢、后腰</w:t>
            </w:r>
          </w:p>
        </w:tc>
      </w:tr>
    </w:tbl>
    <w:p w14:paraId="02390E7A"/>
    <w:p w14:paraId="253B3600">
      <w:r>
        <w:br w:type="page"/>
      </w:r>
    </w:p>
    <w:p w14:paraId="3DEAFF61">
      <w:pPr>
        <w:pStyle w:val="4"/>
      </w:pPr>
      <w:r>
        <w:t>分野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7268"/>
      </w:tblGrid>
      <w:tr w14:paraId="7714F7E7">
        <w:tc>
          <w:tcPr>
            <w:tcW w:w="1701" w:type="dxa"/>
          </w:tcPr>
          <w:p w14:paraId="2E5B3AA8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星宿</w:t>
            </w:r>
          </w:p>
        </w:tc>
        <w:tc>
          <w:tcPr>
            <w:tcW w:w="7937" w:type="dxa"/>
          </w:tcPr>
          <w:p w14:paraId="2D9035C6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分野</w:t>
            </w:r>
          </w:p>
        </w:tc>
      </w:tr>
      <w:tr w14:paraId="32C6AE37">
        <w:tc>
          <w:tcPr>
            <w:tcW w:w="1701" w:type="dxa"/>
          </w:tcPr>
          <w:p w14:paraId="19782978">
            <w:pPr>
              <w:spacing w:after="0" w:line="240" w:lineRule="auto"/>
            </w:pPr>
            <w:r>
              <w:rPr>
                <w:sz w:val="20"/>
              </w:rPr>
              <w:t>角宿</w:t>
            </w:r>
          </w:p>
        </w:tc>
        <w:tc>
          <w:tcPr>
            <w:tcW w:w="7937" w:type="dxa"/>
          </w:tcPr>
          <w:p w14:paraId="30332868">
            <w:pPr>
              <w:spacing w:after="0" w:line="240" w:lineRule="auto"/>
            </w:pPr>
            <w:r>
              <w:rPr>
                <w:sz w:val="20"/>
              </w:rPr>
              <w:t>郑分野</w:t>
            </w:r>
          </w:p>
        </w:tc>
      </w:tr>
      <w:tr w14:paraId="38236444">
        <w:tc>
          <w:tcPr>
            <w:tcW w:w="1701" w:type="dxa"/>
          </w:tcPr>
          <w:p w14:paraId="4069DE55">
            <w:pPr>
              <w:spacing w:after="0" w:line="240" w:lineRule="auto"/>
            </w:pPr>
            <w:r>
              <w:rPr>
                <w:sz w:val="20"/>
              </w:rPr>
              <w:t>亢宿</w:t>
            </w:r>
          </w:p>
        </w:tc>
        <w:tc>
          <w:tcPr>
            <w:tcW w:w="7937" w:type="dxa"/>
          </w:tcPr>
          <w:p w14:paraId="333EA115">
            <w:pPr>
              <w:spacing w:after="0" w:line="240" w:lineRule="auto"/>
            </w:pPr>
            <w:r>
              <w:rPr>
                <w:sz w:val="20"/>
              </w:rPr>
              <w:t>郑分野</w:t>
            </w:r>
          </w:p>
        </w:tc>
      </w:tr>
      <w:tr w14:paraId="17ABF208">
        <w:tc>
          <w:tcPr>
            <w:tcW w:w="1701" w:type="dxa"/>
          </w:tcPr>
          <w:p w14:paraId="7BE39F82">
            <w:pPr>
              <w:spacing w:after="0" w:line="240" w:lineRule="auto"/>
            </w:pPr>
            <w:r>
              <w:rPr>
                <w:sz w:val="20"/>
              </w:rPr>
              <w:t>氐宿</w:t>
            </w:r>
          </w:p>
        </w:tc>
        <w:tc>
          <w:tcPr>
            <w:tcW w:w="7937" w:type="dxa"/>
          </w:tcPr>
          <w:p w14:paraId="7E2235FA">
            <w:pPr>
              <w:spacing w:after="0" w:line="240" w:lineRule="auto"/>
            </w:pPr>
            <w:r>
              <w:rPr>
                <w:sz w:val="20"/>
              </w:rPr>
              <w:t>宋分野</w:t>
            </w:r>
          </w:p>
        </w:tc>
      </w:tr>
      <w:tr w14:paraId="6886273E">
        <w:tc>
          <w:tcPr>
            <w:tcW w:w="1701" w:type="dxa"/>
          </w:tcPr>
          <w:p w14:paraId="29328B1C">
            <w:pPr>
              <w:spacing w:after="0" w:line="240" w:lineRule="auto"/>
            </w:pPr>
            <w:r>
              <w:rPr>
                <w:sz w:val="20"/>
              </w:rPr>
              <w:t>房宿</w:t>
            </w:r>
          </w:p>
        </w:tc>
        <w:tc>
          <w:tcPr>
            <w:tcW w:w="7937" w:type="dxa"/>
          </w:tcPr>
          <w:p w14:paraId="4A9C1380">
            <w:pPr>
              <w:spacing w:after="0" w:line="240" w:lineRule="auto"/>
            </w:pPr>
            <w:r>
              <w:rPr>
                <w:sz w:val="20"/>
              </w:rPr>
              <w:t>宋分野</w:t>
            </w:r>
          </w:p>
        </w:tc>
      </w:tr>
      <w:tr w14:paraId="6E1D921A">
        <w:tc>
          <w:tcPr>
            <w:tcW w:w="1701" w:type="dxa"/>
          </w:tcPr>
          <w:p w14:paraId="03308449">
            <w:pPr>
              <w:spacing w:after="0" w:line="240" w:lineRule="auto"/>
            </w:pPr>
            <w:r>
              <w:rPr>
                <w:sz w:val="20"/>
              </w:rPr>
              <w:t>心宿</w:t>
            </w:r>
          </w:p>
        </w:tc>
        <w:tc>
          <w:tcPr>
            <w:tcW w:w="7937" w:type="dxa"/>
          </w:tcPr>
          <w:p w14:paraId="25448D9D">
            <w:pPr>
              <w:spacing w:after="0" w:line="240" w:lineRule="auto"/>
            </w:pPr>
            <w:r>
              <w:rPr>
                <w:sz w:val="20"/>
              </w:rPr>
              <w:t>宋分野</w:t>
            </w:r>
          </w:p>
        </w:tc>
      </w:tr>
      <w:tr w14:paraId="3571BAF9">
        <w:tc>
          <w:tcPr>
            <w:tcW w:w="1701" w:type="dxa"/>
          </w:tcPr>
          <w:p w14:paraId="56FF415E">
            <w:pPr>
              <w:spacing w:after="0" w:line="240" w:lineRule="auto"/>
            </w:pPr>
            <w:r>
              <w:rPr>
                <w:sz w:val="20"/>
              </w:rPr>
              <w:t>尾宿</w:t>
            </w:r>
          </w:p>
        </w:tc>
        <w:tc>
          <w:tcPr>
            <w:tcW w:w="7937" w:type="dxa"/>
          </w:tcPr>
          <w:p w14:paraId="7014A5AD">
            <w:pPr>
              <w:spacing w:after="0" w:line="240" w:lineRule="auto"/>
            </w:pPr>
            <w:r>
              <w:rPr>
                <w:sz w:val="20"/>
              </w:rPr>
              <w:t>燕分野</w:t>
            </w:r>
          </w:p>
        </w:tc>
      </w:tr>
      <w:tr w14:paraId="420C8089">
        <w:tc>
          <w:tcPr>
            <w:tcW w:w="1701" w:type="dxa"/>
          </w:tcPr>
          <w:p w14:paraId="5CABC50F">
            <w:pPr>
              <w:spacing w:after="0" w:line="240" w:lineRule="auto"/>
            </w:pPr>
            <w:r>
              <w:rPr>
                <w:sz w:val="20"/>
              </w:rPr>
              <w:t>箕宿</w:t>
            </w:r>
          </w:p>
        </w:tc>
        <w:tc>
          <w:tcPr>
            <w:tcW w:w="7937" w:type="dxa"/>
          </w:tcPr>
          <w:p w14:paraId="6418A9B0">
            <w:pPr>
              <w:spacing w:after="0" w:line="240" w:lineRule="auto"/>
            </w:pPr>
            <w:r>
              <w:rPr>
                <w:sz w:val="20"/>
              </w:rPr>
              <w:t>燕分野</w:t>
            </w:r>
          </w:p>
        </w:tc>
      </w:tr>
      <w:tr w14:paraId="4604EA86">
        <w:tc>
          <w:tcPr>
            <w:tcW w:w="1701" w:type="dxa"/>
          </w:tcPr>
          <w:p w14:paraId="60C72B4D">
            <w:pPr>
              <w:spacing w:after="0" w:line="240" w:lineRule="auto"/>
            </w:pPr>
            <w:r>
              <w:rPr>
                <w:sz w:val="20"/>
              </w:rPr>
              <w:t>斗宿</w:t>
            </w:r>
          </w:p>
        </w:tc>
        <w:tc>
          <w:tcPr>
            <w:tcW w:w="7937" w:type="dxa"/>
          </w:tcPr>
          <w:p w14:paraId="10A3A15F">
            <w:pPr>
              <w:spacing w:after="0" w:line="240" w:lineRule="auto"/>
            </w:pPr>
            <w:r>
              <w:rPr>
                <w:sz w:val="20"/>
              </w:rPr>
              <w:t>吴分野</w:t>
            </w:r>
          </w:p>
        </w:tc>
      </w:tr>
      <w:tr w14:paraId="4BE075E8">
        <w:tc>
          <w:tcPr>
            <w:tcW w:w="1701" w:type="dxa"/>
          </w:tcPr>
          <w:p w14:paraId="23F22E80">
            <w:pPr>
              <w:spacing w:after="0" w:line="240" w:lineRule="auto"/>
            </w:pPr>
            <w:r>
              <w:rPr>
                <w:sz w:val="20"/>
              </w:rPr>
              <w:t>牛宿</w:t>
            </w:r>
          </w:p>
        </w:tc>
        <w:tc>
          <w:tcPr>
            <w:tcW w:w="7937" w:type="dxa"/>
          </w:tcPr>
          <w:p w14:paraId="43A51823">
            <w:pPr>
              <w:spacing w:after="0" w:line="240" w:lineRule="auto"/>
            </w:pPr>
            <w:r>
              <w:rPr>
                <w:sz w:val="20"/>
              </w:rPr>
              <w:t>吴分野</w:t>
            </w:r>
          </w:p>
        </w:tc>
      </w:tr>
      <w:tr w14:paraId="285200FF">
        <w:tc>
          <w:tcPr>
            <w:tcW w:w="1701" w:type="dxa"/>
          </w:tcPr>
          <w:p w14:paraId="1A95FA22">
            <w:pPr>
              <w:spacing w:after="0" w:line="240" w:lineRule="auto"/>
            </w:pPr>
            <w:r>
              <w:rPr>
                <w:sz w:val="20"/>
              </w:rPr>
              <w:t>女宿</w:t>
            </w:r>
          </w:p>
        </w:tc>
        <w:tc>
          <w:tcPr>
            <w:tcW w:w="7937" w:type="dxa"/>
          </w:tcPr>
          <w:p w14:paraId="3F534863">
            <w:pPr>
              <w:spacing w:after="0" w:line="240" w:lineRule="auto"/>
            </w:pPr>
            <w:r>
              <w:rPr>
                <w:sz w:val="20"/>
              </w:rPr>
              <w:t>越分野</w:t>
            </w:r>
          </w:p>
        </w:tc>
      </w:tr>
      <w:tr w14:paraId="0507F486">
        <w:tc>
          <w:tcPr>
            <w:tcW w:w="1701" w:type="dxa"/>
          </w:tcPr>
          <w:p w14:paraId="1EE9C79D">
            <w:pPr>
              <w:spacing w:after="0" w:line="240" w:lineRule="auto"/>
            </w:pPr>
            <w:r>
              <w:rPr>
                <w:sz w:val="20"/>
              </w:rPr>
              <w:t>虚宿</w:t>
            </w:r>
          </w:p>
        </w:tc>
        <w:tc>
          <w:tcPr>
            <w:tcW w:w="7937" w:type="dxa"/>
          </w:tcPr>
          <w:p w14:paraId="18AD3101">
            <w:pPr>
              <w:spacing w:after="0" w:line="240" w:lineRule="auto"/>
            </w:pPr>
            <w:r>
              <w:rPr>
                <w:sz w:val="20"/>
              </w:rPr>
              <w:t>齐分野</w:t>
            </w:r>
          </w:p>
        </w:tc>
      </w:tr>
      <w:tr w14:paraId="469AB5F1">
        <w:tc>
          <w:tcPr>
            <w:tcW w:w="1701" w:type="dxa"/>
          </w:tcPr>
          <w:p w14:paraId="3B7BF11D">
            <w:pPr>
              <w:spacing w:after="0" w:line="240" w:lineRule="auto"/>
            </w:pPr>
            <w:r>
              <w:rPr>
                <w:sz w:val="20"/>
              </w:rPr>
              <w:t>危宿</w:t>
            </w:r>
          </w:p>
        </w:tc>
        <w:tc>
          <w:tcPr>
            <w:tcW w:w="7937" w:type="dxa"/>
          </w:tcPr>
          <w:p w14:paraId="41703975">
            <w:pPr>
              <w:spacing w:after="0" w:line="240" w:lineRule="auto"/>
            </w:pPr>
            <w:r>
              <w:rPr>
                <w:sz w:val="20"/>
              </w:rPr>
              <w:t>齐分野</w:t>
            </w:r>
          </w:p>
        </w:tc>
      </w:tr>
      <w:tr w14:paraId="0C41BF6F">
        <w:tc>
          <w:tcPr>
            <w:tcW w:w="1701" w:type="dxa"/>
          </w:tcPr>
          <w:p w14:paraId="019F9E75">
            <w:pPr>
              <w:spacing w:after="0" w:line="240" w:lineRule="auto"/>
            </w:pPr>
            <w:r>
              <w:rPr>
                <w:sz w:val="20"/>
              </w:rPr>
              <w:t>室宿</w:t>
            </w:r>
          </w:p>
        </w:tc>
        <w:tc>
          <w:tcPr>
            <w:tcW w:w="7937" w:type="dxa"/>
          </w:tcPr>
          <w:p w14:paraId="3BE39300">
            <w:pPr>
              <w:spacing w:after="0" w:line="240" w:lineRule="auto"/>
            </w:pPr>
            <w:r>
              <w:rPr>
                <w:sz w:val="20"/>
              </w:rPr>
              <w:t>卫分野</w:t>
            </w:r>
          </w:p>
        </w:tc>
      </w:tr>
      <w:tr w14:paraId="31F4C260">
        <w:tc>
          <w:tcPr>
            <w:tcW w:w="1701" w:type="dxa"/>
          </w:tcPr>
          <w:p w14:paraId="38B0CAD0">
            <w:pPr>
              <w:spacing w:after="0" w:line="240" w:lineRule="auto"/>
            </w:pPr>
            <w:r>
              <w:rPr>
                <w:sz w:val="20"/>
              </w:rPr>
              <w:t>壁宿</w:t>
            </w:r>
          </w:p>
        </w:tc>
        <w:tc>
          <w:tcPr>
            <w:tcW w:w="7937" w:type="dxa"/>
          </w:tcPr>
          <w:p w14:paraId="6300E770">
            <w:pPr>
              <w:spacing w:after="0" w:line="240" w:lineRule="auto"/>
            </w:pPr>
            <w:r>
              <w:rPr>
                <w:sz w:val="20"/>
              </w:rPr>
              <w:t>卫分野</w:t>
            </w:r>
          </w:p>
        </w:tc>
      </w:tr>
      <w:tr w14:paraId="7D4913F6">
        <w:tc>
          <w:tcPr>
            <w:tcW w:w="1701" w:type="dxa"/>
          </w:tcPr>
          <w:p w14:paraId="518E1A8B">
            <w:pPr>
              <w:spacing w:after="0" w:line="240" w:lineRule="auto"/>
            </w:pPr>
            <w:r>
              <w:rPr>
                <w:sz w:val="20"/>
              </w:rPr>
              <w:t>奎宿</w:t>
            </w:r>
          </w:p>
        </w:tc>
        <w:tc>
          <w:tcPr>
            <w:tcW w:w="7937" w:type="dxa"/>
          </w:tcPr>
          <w:p w14:paraId="7B2B249D">
            <w:pPr>
              <w:spacing w:after="0" w:line="240" w:lineRule="auto"/>
            </w:pPr>
            <w:r>
              <w:rPr>
                <w:sz w:val="20"/>
              </w:rPr>
              <w:t>鲁分野</w:t>
            </w:r>
          </w:p>
        </w:tc>
      </w:tr>
      <w:tr w14:paraId="5ACFE590">
        <w:tc>
          <w:tcPr>
            <w:tcW w:w="1701" w:type="dxa"/>
          </w:tcPr>
          <w:p w14:paraId="2075CFB4">
            <w:pPr>
              <w:spacing w:after="0" w:line="240" w:lineRule="auto"/>
            </w:pPr>
            <w:r>
              <w:rPr>
                <w:sz w:val="20"/>
              </w:rPr>
              <w:t>娄宿</w:t>
            </w:r>
          </w:p>
        </w:tc>
        <w:tc>
          <w:tcPr>
            <w:tcW w:w="7937" w:type="dxa"/>
          </w:tcPr>
          <w:p w14:paraId="3500F2BE">
            <w:pPr>
              <w:spacing w:after="0" w:line="240" w:lineRule="auto"/>
            </w:pPr>
            <w:r>
              <w:rPr>
                <w:sz w:val="20"/>
              </w:rPr>
              <w:t>鲁分野</w:t>
            </w:r>
          </w:p>
        </w:tc>
      </w:tr>
      <w:tr w14:paraId="635845C5">
        <w:tc>
          <w:tcPr>
            <w:tcW w:w="1701" w:type="dxa"/>
          </w:tcPr>
          <w:p w14:paraId="6FEF6362">
            <w:pPr>
              <w:spacing w:after="0" w:line="240" w:lineRule="auto"/>
            </w:pPr>
            <w:r>
              <w:rPr>
                <w:sz w:val="20"/>
              </w:rPr>
              <w:t>胃宿</w:t>
            </w:r>
          </w:p>
        </w:tc>
        <w:tc>
          <w:tcPr>
            <w:tcW w:w="7937" w:type="dxa"/>
          </w:tcPr>
          <w:p w14:paraId="0C9A988C">
            <w:pPr>
              <w:spacing w:after="0" w:line="240" w:lineRule="auto"/>
            </w:pPr>
            <w:r>
              <w:rPr>
                <w:sz w:val="20"/>
              </w:rPr>
              <w:t>赵分野</w:t>
            </w:r>
          </w:p>
        </w:tc>
      </w:tr>
      <w:tr w14:paraId="6CC8E368">
        <w:tc>
          <w:tcPr>
            <w:tcW w:w="1701" w:type="dxa"/>
          </w:tcPr>
          <w:p w14:paraId="0D4CF801">
            <w:pPr>
              <w:spacing w:after="0" w:line="240" w:lineRule="auto"/>
            </w:pPr>
            <w:r>
              <w:rPr>
                <w:sz w:val="20"/>
              </w:rPr>
              <w:t>昴宿</w:t>
            </w:r>
          </w:p>
        </w:tc>
        <w:tc>
          <w:tcPr>
            <w:tcW w:w="7937" w:type="dxa"/>
          </w:tcPr>
          <w:p w14:paraId="2DC78A20">
            <w:pPr>
              <w:spacing w:after="0" w:line="240" w:lineRule="auto"/>
            </w:pPr>
            <w:r>
              <w:rPr>
                <w:sz w:val="20"/>
              </w:rPr>
              <w:t>赵分野</w:t>
            </w:r>
          </w:p>
        </w:tc>
      </w:tr>
      <w:tr w14:paraId="6D865AB5">
        <w:tc>
          <w:tcPr>
            <w:tcW w:w="1701" w:type="dxa"/>
          </w:tcPr>
          <w:p w14:paraId="2F5C2001">
            <w:pPr>
              <w:spacing w:after="0" w:line="240" w:lineRule="auto"/>
            </w:pPr>
            <w:r>
              <w:rPr>
                <w:sz w:val="20"/>
              </w:rPr>
              <w:t>毕宿</w:t>
            </w:r>
          </w:p>
        </w:tc>
        <w:tc>
          <w:tcPr>
            <w:tcW w:w="7937" w:type="dxa"/>
          </w:tcPr>
          <w:p w14:paraId="3E77856B">
            <w:pPr>
              <w:spacing w:after="0" w:line="240" w:lineRule="auto"/>
            </w:pPr>
            <w:r>
              <w:rPr>
                <w:sz w:val="20"/>
              </w:rPr>
              <w:t>赵分野</w:t>
            </w:r>
          </w:p>
        </w:tc>
      </w:tr>
      <w:tr w14:paraId="4CF87C33">
        <w:tc>
          <w:tcPr>
            <w:tcW w:w="1701" w:type="dxa"/>
          </w:tcPr>
          <w:p w14:paraId="47A718E4">
            <w:pPr>
              <w:spacing w:after="0" w:line="240" w:lineRule="auto"/>
            </w:pPr>
            <w:r>
              <w:rPr>
                <w:sz w:val="20"/>
              </w:rPr>
              <w:t>觜宿</w:t>
            </w:r>
          </w:p>
        </w:tc>
        <w:tc>
          <w:tcPr>
            <w:tcW w:w="7937" w:type="dxa"/>
          </w:tcPr>
          <w:p w14:paraId="3D1DFEF6">
            <w:pPr>
              <w:spacing w:after="0" w:line="240" w:lineRule="auto"/>
            </w:pPr>
            <w:r>
              <w:rPr>
                <w:sz w:val="20"/>
              </w:rPr>
              <w:t>晋分野</w:t>
            </w:r>
          </w:p>
        </w:tc>
      </w:tr>
      <w:tr w14:paraId="5A2E5B7C">
        <w:tc>
          <w:tcPr>
            <w:tcW w:w="1701" w:type="dxa"/>
          </w:tcPr>
          <w:p w14:paraId="7856CBCB">
            <w:pPr>
              <w:spacing w:after="0" w:line="240" w:lineRule="auto"/>
            </w:pPr>
            <w:r>
              <w:rPr>
                <w:sz w:val="20"/>
              </w:rPr>
              <w:t>参宿</w:t>
            </w:r>
          </w:p>
        </w:tc>
        <w:tc>
          <w:tcPr>
            <w:tcW w:w="7937" w:type="dxa"/>
          </w:tcPr>
          <w:p w14:paraId="418B36B0">
            <w:pPr>
              <w:spacing w:after="0" w:line="240" w:lineRule="auto"/>
            </w:pPr>
            <w:r>
              <w:rPr>
                <w:sz w:val="20"/>
              </w:rPr>
              <w:t>晋分野</w:t>
            </w:r>
          </w:p>
        </w:tc>
      </w:tr>
      <w:tr w14:paraId="496ABE83">
        <w:tc>
          <w:tcPr>
            <w:tcW w:w="1701" w:type="dxa"/>
          </w:tcPr>
          <w:p w14:paraId="67E2D054">
            <w:pPr>
              <w:spacing w:after="0" w:line="240" w:lineRule="auto"/>
            </w:pPr>
            <w:r>
              <w:rPr>
                <w:sz w:val="20"/>
              </w:rPr>
              <w:t>井宿</w:t>
            </w:r>
          </w:p>
        </w:tc>
        <w:tc>
          <w:tcPr>
            <w:tcW w:w="7937" w:type="dxa"/>
          </w:tcPr>
          <w:p w14:paraId="4A15CBF1">
            <w:pPr>
              <w:spacing w:after="0" w:line="240" w:lineRule="auto"/>
            </w:pPr>
            <w:r>
              <w:rPr>
                <w:sz w:val="20"/>
              </w:rPr>
              <w:t>秦分野</w:t>
            </w:r>
          </w:p>
        </w:tc>
      </w:tr>
      <w:tr w14:paraId="2D107E9D">
        <w:tc>
          <w:tcPr>
            <w:tcW w:w="1701" w:type="dxa"/>
          </w:tcPr>
          <w:p w14:paraId="5FD2F153">
            <w:pPr>
              <w:spacing w:after="0" w:line="240" w:lineRule="auto"/>
            </w:pPr>
            <w:r>
              <w:rPr>
                <w:sz w:val="20"/>
              </w:rPr>
              <w:t>鬼宿</w:t>
            </w:r>
          </w:p>
        </w:tc>
        <w:tc>
          <w:tcPr>
            <w:tcW w:w="7937" w:type="dxa"/>
          </w:tcPr>
          <w:p w14:paraId="1828506D">
            <w:pPr>
              <w:spacing w:after="0" w:line="240" w:lineRule="auto"/>
            </w:pPr>
            <w:r>
              <w:rPr>
                <w:sz w:val="20"/>
              </w:rPr>
              <w:t>秦分野</w:t>
            </w:r>
          </w:p>
        </w:tc>
      </w:tr>
      <w:tr w14:paraId="3295905E">
        <w:tc>
          <w:tcPr>
            <w:tcW w:w="1701" w:type="dxa"/>
          </w:tcPr>
          <w:p w14:paraId="73128189">
            <w:pPr>
              <w:spacing w:after="0" w:line="240" w:lineRule="auto"/>
            </w:pPr>
            <w:r>
              <w:rPr>
                <w:sz w:val="20"/>
              </w:rPr>
              <w:t>柳宿</w:t>
            </w:r>
          </w:p>
        </w:tc>
        <w:tc>
          <w:tcPr>
            <w:tcW w:w="7937" w:type="dxa"/>
          </w:tcPr>
          <w:p w14:paraId="11D7CD7C">
            <w:pPr>
              <w:spacing w:after="0" w:line="240" w:lineRule="auto"/>
            </w:pPr>
            <w:r>
              <w:rPr>
                <w:sz w:val="20"/>
              </w:rPr>
              <w:t>周分野</w:t>
            </w:r>
          </w:p>
        </w:tc>
      </w:tr>
      <w:tr w14:paraId="38062C38">
        <w:tc>
          <w:tcPr>
            <w:tcW w:w="1701" w:type="dxa"/>
          </w:tcPr>
          <w:p w14:paraId="33034CFB">
            <w:pPr>
              <w:spacing w:after="0" w:line="240" w:lineRule="auto"/>
            </w:pPr>
            <w:r>
              <w:rPr>
                <w:sz w:val="20"/>
              </w:rPr>
              <w:t>星宿</w:t>
            </w:r>
          </w:p>
        </w:tc>
        <w:tc>
          <w:tcPr>
            <w:tcW w:w="7937" w:type="dxa"/>
          </w:tcPr>
          <w:p w14:paraId="09D30B6D">
            <w:pPr>
              <w:spacing w:after="0" w:line="240" w:lineRule="auto"/>
            </w:pPr>
            <w:r>
              <w:rPr>
                <w:sz w:val="20"/>
              </w:rPr>
              <w:t>周分野</w:t>
            </w:r>
          </w:p>
        </w:tc>
      </w:tr>
      <w:tr w14:paraId="2A1784C8">
        <w:tc>
          <w:tcPr>
            <w:tcW w:w="1701" w:type="dxa"/>
          </w:tcPr>
          <w:p w14:paraId="3F001682">
            <w:pPr>
              <w:spacing w:after="0" w:line="240" w:lineRule="auto"/>
            </w:pPr>
            <w:r>
              <w:rPr>
                <w:sz w:val="20"/>
              </w:rPr>
              <w:t>张宿</w:t>
            </w:r>
          </w:p>
        </w:tc>
        <w:tc>
          <w:tcPr>
            <w:tcW w:w="7937" w:type="dxa"/>
          </w:tcPr>
          <w:p w14:paraId="73CDAEC0">
            <w:pPr>
              <w:spacing w:after="0" w:line="240" w:lineRule="auto"/>
            </w:pPr>
            <w:r>
              <w:rPr>
                <w:sz w:val="20"/>
              </w:rPr>
              <w:t>周分野</w:t>
            </w:r>
          </w:p>
        </w:tc>
      </w:tr>
      <w:tr w14:paraId="4B17B434">
        <w:tc>
          <w:tcPr>
            <w:tcW w:w="1701" w:type="dxa"/>
          </w:tcPr>
          <w:p w14:paraId="23D4C86A">
            <w:pPr>
              <w:spacing w:after="0" w:line="240" w:lineRule="auto"/>
            </w:pPr>
            <w:r>
              <w:rPr>
                <w:sz w:val="20"/>
              </w:rPr>
              <w:t>翼宿</w:t>
            </w:r>
          </w:p>
        </w:tc>
        <w:tc>
          <w:tcPr>
            <w:tcW w:w="7937" w:type="dxa"/>
          </w:tcPr>
          <w:p w14:paraId="4C2AC145">
            <w:pPr>
              <w:spacing w:after="0" w:line="240" w:lineRule="auto"/>
            </w:pPr>
            <w:r>
              <w:rPr>
                <w:sz w:val="20"/>
              </w:rPr>
              <w:t>楚分野</w:t>
            </w:r>
          </w:p>
        </w:tc>
      </w:tr>
      <w:tr w14:paraId="0504ACAB">
        <w:tc>
          <w:tcPr>
            <w:tcW w:w="1701" w:type="dxa"/>
          </w:tcPr>
          <w:p w14:paraId="66F838DC">
            <w:pPr>
              <w:spacing w:after="0" w:line="240" w:lineRule="auto"/>
            </w:pPr>
            <w:r>
              <w:rPr>
                <w:sz w:val="20"/>
              </w:rPr>
              <w:t>轸宿</w:t>
            </w:r>
          </w:p>
        </w:tc>
        <w:tc>
          <w:tcPr>
            <w:tcW w:w="7937" w:type="dxa"/>
          </w:tcPr>
          <w:p w14:paraId="3972CAA2">
            <w:pPr>
              <w:spacing w:after="0" w:line="240" w:lineRule="auto"/>
            </w:pPr>
            <w:r>
              <w:rPr>
                <w:sz w:val="20"/>
              </w:rPr>
              <w:t>楚分野</w:t>
            </w:r>
          </w:p>
        </w:tc>
      </w:tr>
    </w:tbl>
    <w:p w14:paraId="3B9879A1"/>
    <w:p w14:paraId="3AE86DF2">
      <w:r>
        <w:br w:type="page"/>
      </w:r>
    </w:p>
    <w:p w14:paraId="774343F5">
      <w:pPr>
        <w:pStyle w:val="4"/>
      </w:pPr>
      <w:r>
        <w:t>现代引申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5"/>
        <w:gridCol w:w="7271"/>
      </w:tblGrid>
      <w:tr w14:paraId="50B42704">
        <w:tc>
          <w:tcPr>
            <w:tcW w:w="1701" w:type="dxa"/>
          </w:tcPr>
          <w:p w14:paraId="64CE9E9C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星宿</w:t>
            </w:r>
          </w:p>
        </w:tc>
        <w:tc>
          <w:tcPr>
            <w:tcW w:w="7937" w:type="dxa"/>
          </w:tcPr>
          <w:p w14:paraId="43DB46EC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现代引申</w:t>
            </w:r>
          </w:p>
        </w:tc>
      </w:tr>
      <w:tr w14:paraId="5C025292">
        <w:tc>
          <w:tcPr>
            <w:tcW w:w="1701" w:type="dxa"/>
          </w:tcPr>
          <w:p w14:paraId="64B784E8">
            <w:pPr>
              <w:spacing w:after="0" w:line="240" w:lineRule="auto"/>
            </w:pPr>
            <w:r>
              <w:rPr>
                <w:sz w:val="20"/>
              </w:rPr>
              <w:t>角宿</w:t>
            </w:r>
          </w:p>
        </w:tc>
        <w:tc>
          <w:tcPr>
            <w:tcW w:w="7937" w:type="dxa"/>
          </w:tcPr>
          <w:p w14:paraId="73559DB2">
            <w:pPr>
              <w:spacing w:after="0" w:line="240" w:lineRule="auto"/>
            </w:pPr>
            <w:r>
              <w:rPr>
                <w:sz w:val="20"/>
              </w:rPr>
              <w:t>角星明大、门阖规整，主天下泰平，朝堂纲纪严明；星暗或门开无序，主兵革四起，朝政紊乱。</w:t>
            </w:r>
          </w:p>
        </w:tc>
      </w:tr>
      <w:tr w14:paraId="04D87760">
        <w:tc>
          <w:tcPr>
            <w:tcW w:w="1701" w:type="dxa"/>
          </w:tcPr>
          <w:p w14:paraId="00F6095C">
            <w:pPr>
              <w:spacing w:after="0" w:line="240" w:lineRule="auto"/>
            </w:pPr>
            <w:r>
              <w:rPr>
                <w:sz w:val="20"/>
              </w:rPr>
              <w:t>亢宿</w:t>
            </w:r>
          </w:p>
        </w:tc>
        <w:tc>
          <w:tcPr>
            <w:tcW w:w="7937" w:type="dxa"/>
          </w:tcPr>
          <w:p w14:paraId="407EE28F">
            <w:pPr>
              <w:spacing w:after="0" w:line="240" w:lineRule="auto"/>
            </w:pPr>
            <w:r>
              <w:rPr>
                <w:sz w:val="20"/>
              </w:rPr>
              <w:t>亢星明润，主刑狱公正、赏罚分明，天下无疾疫；星色晦暗，主狱讼不公，疾疫流行。</w:t>
            </w:r>
          </w:p>
        </w:tc>
      </w:tr>
      <w:tr w14:paraId="6979A7B4">
        <w:tc>
          <w:tcPr>
            <w:tcW w:w="1701" w:type="dxa"/>
          </w:tcPr>
          <w:p w14:paraId="35EDE2DF">
            <w:pPr>
              <w:spacing w:after="0" w:line="240" w:lineRule="auto"/>
            </w:pPr>
            <w:r>
              <w:rPr>
                <w:sz w:val="20"/>
              </w:rPr>
              <w:t>氐宿</w:t>
            </w:r>
          </w:p>
        </w:tc>
        <w:tc>
          <w:tcPr>
            <w:tcW w:w="7937" w:type="dxa"/>
          </w:tcPr>
          <w:p w14:paraId="5F0BFD66">
            <w:pPr>
              <w:spacing w:after="0" w:line="240" w:lineRule="auto"/>
            </w:pPr>
            <w:r>
              <w:rPr>
                <w:sz w:val="20"/>
              </w:rPr>
              <w:t>氐星明大，主宫禁稳固，四时有序，天下无疫；星位偏移，主宫庭守卫松懈，疫疠滋生。</w:t>
            </w:r>
          </w:p>
        </w:tc>
      </w:tr>
      <w:tr w14:paraId="05CAED27">
        <w:tc>
          <w:tcPr>
            <w:tcW w:w="1701" w:type="dxa"/>
          </w:tcPr>
          <w:p w14:paraId="6EDA8720">
            <w:pPr>
              <w:spacing w:after="0" w:line="240" w:lineRule="auto"/>
            </w:pPr>
            <w:r>
              <w:rPr>
                <w:sz w:val="20"/>
              </w:rPr>
              <w:t>房宿</w:t>
            </w:r>
          </w:p>
        </w:tc>
        <w:tc>
          <w:tcPr>
            <w:tcW w:w="7937" w:type="dxa"/>
          </w:tcPr>
          <w:p w14:paraId="5AFDB5E0">
            <w:pPr>
              <w:spacing w:after="0" w:line="240" w:lineRule="auto"/>
            </w:pPr>
            <w:r>
              <w:rPr>
                <w:sz w:val="20"/>
              </w:rPr>
              <w:t>房星明正，主帝王政令清明，将相得力，天下教化兴；星暗或动摇，主政令不通，将相失和。</w:t>
            </w:r>
          </w:p>
        </w:tc>
      </w:tr>
      <w:tr w14:paraId="53B97BE9">
        <w:tc>
          <w:tcPr>
            <w:tcW w:w="1701" w:type="dxa"/>
          </w:tcPr>
          <w:p w14:paraId="5A872E51">
            <w:pPr>
              <w:spacing w:after="0" w:line="240" w:lineRule="auto"/>
            </w:pPr>
            <w:r>
              <w:rPr>
                <w:sz w:val="20"/>
              </w:rPr>
              <w:t>心宿</w:t>
            </w:r>
          </w:p>
        </w:tc>
        <w:tc>
          <w:tcPr>
            <w:tcW w:w="7937" w:type="dxa"/>
          </w:tcPr>
          <w:p w14:paraId="61457A21">
            <w:pPr>
              <w:spacing w:after="0" w:line="240" w:lineRule="auto"/>
            </w:pPr>
            <w:r>
              <w:rPr>
                <w:sz w:val="20"/>
              </w:rPr>
              <w:t>中间星为帝王，两边为子嗣，心三星为领导核心，主管天下赏罚。</w:t>
            </w:r>
          </w:p>
        </w:tc>
      </w:tr>
      <w:tr w14:paraId="0B8AC0C2">
        <w:tc>
          <w:tcPr>
            <w:tcW w:w="1701" w:type="dxa"/>
          </w:tcPr>
          <w:p w14:paraId="6B1EA358">
            <w:pPr>
              <w:spacing w:after="0" w:line="240" w:lineRule="auto"/>
            </w:pPr>
            <w:r>
              <w:rPr>
                <w:sz w:val="20"/>
              </w:rPr>
              <w:t>尾宿</w:t>
            </w:r>
          </w:p>
        </w:tc>
        <w:tc>
          <w:tcPr>
            <w:tcW w:w="7937" w:type="dxa"/>
          </w:tcPr>
          <w:p w14:paraId="7AFC39D4">
            <w:pPr>
              <w:spacing w:after="0" w:line="240" w:lineRule="auto"/>
            </w:pPr>
            <w:r>
              <w:rPr>
                <w:sz w:val="20"/>
              </w:rPr>
              <w:t>尾星明润且排列整齐，主后宫安定，君臣和睦；星色晦暗，主后宫纷争，君臣斥绝。</w:t>
            </w:r>
          </w:p>
        </w:tc>
      </w:tr>
      <w:tr w14:paraId="6979152C">
        <w:tc>
          <w:tcPr>
            <w:tcW w:w="1701" w:type="dxa"/>
          </w:tcPr>
          <w:p w14:paraId="7C78244A">
            <w:pPr>
              <w:spacing w:after="0" w:line="240" w:lineRule="auto"/>
            </w:pPr>
            <w:r>
              <w:rPr>
                <w:sz w:val="20"/>
              </w:rPr>
              <w:t>箕宿</w:t>
            </w:r>
          </w:p>
        </w:tc>
        <w:tc>
          <w:tcPr>
            <w:tcW w:w="7937" w:type="dxa"/>
          </w:tcPr>
          <w:p w14:paraId="53E59423">
            <w:pPr>
              <w:spacing w:after="0" w:line="240" w:lineRule="auto"/>
            </w:pPr>
            <w:r>
              <w:rPr>
                <w:sz w:val="20"/>
              </w:rPr>
              <w:t>箕星明大，主四方宾客归服，朝堂无口舌谗言；星暗或动摇，主蛮夷作乱，口舌是非四起。</w:t>
            </w:r>
          </w:p>
        </w:tc>
      </w:tr>
      <w:tr w14:paraId="496F5B0C">
        <w:tc>
          <w:tcPr>
            <w:tcW w:w="1701" w:type="dxa"/>
          </w:tcPr>
          <w:p w14:paraId="7FB8B9FC">
            <w:pPr>
              <w:spacing w:after="0" w:line="240" w:lineRule="auto"/>
            </w:pPr>
            <w:r>
              <w:rPr>
                <w:sz w:val="20"/>
              </w:rPr>
              <w:t>斗宿</w:t>
            </w:r>
          </w:p>
        </w:tc>
        <w:tc>
          <w:tcPr>
            <w:tcW w:w="7937" w:type="dxa"/>
          </w:tcPr>
          <w:p w14:paraId="11C5856A">
            <w:pPr>
              <w:spacing w:after="0" w:line="240" w:lineRule="auto"/>
            </w:pPr>
            <w:r>
              <w:rPr>
                <w:sz w:val="20"/>
              </w:rPr>
              <w:t>斗星明润，主帝王威权在握，贤才得用；星暗或偏移，主威权旁落，贤才埋没。</w:t>
            </w:r>
          </w:p>
        </w:tc>
      </w:tr>
      <w:tr w14:paraId="583A97C5">
        <w:tc>
          <w:tcPr>
            <w:tcW w:w="1701" w:type="dxa"/>
          </w:tcPr>
          <w:p w14:paraId="62237B3F">
            <w:pPr>
              <w:spacing w:after="0" w:line="240" w:lineRule="auto"/>
            </w:pPr>
            <w:r>
              <w:rPr>
                <w:sz w:val="20"/>
              </w:rPr>
              <w:t>牛宿</w:t>
            </w:r>
          </w:p>
        </w:tc>
        <w:tc>
          <w:tcPr>
            <w:tcW w:w="7937" w:type="dxa"/>
          </w:tcPr>
          <w:p w14:paraId="6877A8B7">
            <w:pPr>
              <w:spacing w:after="0" w:line="240" w:lineRule="auto"/>
            </w:pPr>
            <w:r>
              <w:rPr>
                <w:sz w:val="20"/>
              </w:rPr>
              <w:t>牵牛星明大，主宗庙祭祀谨严，天下关梁通畅；星暗或失序，主祭祀废弛，关梁阻塞。</w:t>
            </w:r>
          </w:p>
        </w:tc>
      </w:tr>
      <w:tr w14:paraId="0B435F84">
        <w:tc>
          <w:tcPr>
            <w:tcW w:w="1701" w:type="dxa"/>
          </w:tcPr>
          <w:p w14:paraId="452CA527">
            <w:pPr>
              <w:spacing w:after="0" w:line="240" w:lineRule="auto"/>
            </w:pPr>
            <w:r>
              <w:rPr>
                <w:sz w:val="20"/>
              </w:rPr>
              <w:t>女宿</w:t>
            </w:r>
          </w:p>
        </w:tc>
        <w:tc>
          <w:tcPr>
            <w:tcW w:w="7937" w:type="dxa"/>
          </w:tcPr>
          <w:p w14:paraId="1E18574B">
            <w:pPr>
              <w:spacing w:after="0" w:line="240" w:lineRule="auto"/>
            </w:pPr>
            <w:r>
              <w:rPr>
                <w:sz w:val="20"/>
              </w:rPr>
              <w:t>须女星明润，主国家府库充盈，布帛丰足，民间嫁娶顺遂；星暗或动摇，主府库空虚。</w:t>
            </w:r>
          </w:p>
        </w:tc>
      </w:tr>
      <w:tr w14:paraId="07BE7407">
        <w:tc>
          <w:tcPr>
            <w:tcW w:w="1701" w:type="dxa"/>
          </w:tcPr>
          <w:p w14:paraId="73794BE9">
            <w:pPr>
              <w:spacing w:after="0" w:line="240" w:lineRule="auto"/>
            </w:pPr>
            <w:r>
              <w:rPr>
                <w:sz w:val="20"/>
              </w:rPr>
              <w:t>虚宿</w:t>
            </w:r>
          </w:p>
        </w:tc>
        <w:tc>
          <w:tcPr>
            <w:tcW w:w="7937" w:type="dxa"/>
          </w:tcPr>
          <w:p w14:paraId="3D28DCC2">
            <w:pPr>
              <w:spacing w:after="0" w:line="240" w:lineRule="auto"/>
            </w:pPr>
            <w:r>
              <w:rPr>
                <w:sz w:val="20"/>
              </w:rPr>
              <w:t>虚星明正，主宗庙祭祀谨严，死丧循礼；星暗或色变，主祭祀废弛，死丧横生。</w:t>
            </w:r>
          </w:p>
        </w:tc>
      </w:tr>
      <w:tr w14:paraId="112EF0C8">
        <w:tc>
          <w:tcPr>
            <w:tcW w:w="1701" w:type="dxa"/>
          </w:tcPr>
          <w:p w14:paraId="7BB22768">
            <w:pPr>
              <w:spacing w:after="0" w:line="240" w:lineRule="auto"/>
            </w:pPr>
            <w:r>
              <w:rPr>
                <w:sz w:val="20"/>
              </w:rPr>
              <w:t>危宿</w:t>
            </w:r>
          </w:p>
        </w:tc>
        <w:tc>
          <w:tcPr>
            <w:tcW w:w="7937" w:type="dxa"/>
          </w:tcPr>
          <w:p w14:paraId="68BB39D0">
            <w:pPr>
              <w:spacing w:after="0" w:line="240" w:lineRule="auto"/>
            </w:pPr>
            <w:r>
              <w:rPr>
                <w:sz w:val="20"/>
              </w:rPr>
              <w:t>危星明润，主宫室建造合宜，先祖坟墓安稳；星暗或动摇，主宫室倾颓。</w:t>
            </w:r>
          </w:p>
        </w:tc>
      </w:tr>
      <w:tr w14:paraId="090BDF4F">
        <w:tc>
          <w:tcPr>
            <w:tcW w:w="1701" w:type="dxa"/>
          </w:tcPr>
          <w:p w14:paraId="013DA24B">
            <w:pPr>
              <w:spacing w:after="0" w:line="240" w:lineRule="auto"/>
            </w:pPr>
            <w:r>
              <w:rPr>
                <w:sz w:val="20"/>
              </w:rPr>
              <w:t>室宿</w:t>
            </w:r>
          </w:p>
        </w:tc>
        <w:tc>
          <w:tcPr>
            <w:tcW w:w="7937" w:type="dxa"/>
          </w:tcPr>
          <w:p w14:paraId="5A9C6A37">
            <w:pPr>
              <w:spacing w:after="0" w:line="240" w:lineRule="auto"/>
            </w:pPr>
            <w:r>
              <w:rPr>
                <w:sz w:val="20"/>
              </w:rPr>
              <w:t>营室星明大，主天子宫室稳固，军粮充盈；星暗或失序，主宫室不修，军粮匮乏。</w:t>
            </w:r>
          </w:p>
        </w:tc>
      </w:tr>
      <w:tr w14:paraId="268F6A03">
        <w:tc>
          <w:tcPr>
            <w:tcW w:w="1701" w:type="dxa"/>
          </w:tcPr>
          <w:p w14:paraId="73CF6D1E">
            <w:pPr>
              <w:spacing w:after="0" w:line="240" w:lineRule="auto"/>
            </w:pPr>
            <w:r>
              <w:rPr>
                <w:sz w:val="20"/>
              </w:rPr>
              <w:t>壁宿</w:t>
            </w:r>
          </w:p>
        </w:tc>
        <w:tc>
          <w:tcPr>
            <w:tcW w:w="7937" w:type="dxa"/>
          </w:tcPr>
          <w:p w14:paraId="7380D7AC">
            <w:pPr>
              <w:spacing w:after="0" w:line="240" w:lineRule="auto"/>
            </w:pPr>
            <w:r>
              <w:rPr>
                <w:sz w:val="20"/>
              </w:rPr>
              <w:t>东壁星明润，主天下文教兴盛，图书典籍完备；星暗或色晦，主文教废弛。</w:t>
            </w:r>
          </w:p>
        </w:tc>
      </w:tr>
      <w:tr w14:paraId="721672F2">
        <w:tc>
          <w:tcPr>
            <w:tcW w:w="1701" w:type="dxa"/>
          </w:tcPr>
          <w:p w14:paraId="3E884FF5">
            <w:pPr>
              <w:spacing w:after="0" w:line="240" w:lineRule="auto"/>
            </w:pPr>
            <w:r>
              <w:rPr>
                <w:sz w:val="20"/>
              </w:rPr>
              <w:t>奎宿</w:t>
            </w:r>
          </w:p>
        </w:tc>
        <w:tc>
          <w:tcPr>
            <w:tcW w:w="7937" w:type="dxa"/>
          </w:tcPr>
          <w:p w14:paraId="5607321A">
            <w:pPr>
              <w:spacing w:after="0" w:line="240" w:lineRule="auto"/>
            </w:pPr>
            <w:r>
              <w:rPr>
                <w:sz w:val="20"/>
              </w:rPr>
              <w:t>奎星明大，主兵甲充足，天下无暴乱，沟渎通畅；星暗或动摇，主兵甲匮乏。</w:t>
            </w:r>
          </w:p>
        </w:tc>
      </w:tr>
      <w:tr w14:paraId="367776BB">
        <w:tc>
          <w:tcPr>
            <w:tcW w:w="1701" w:type="dxa"/>
          </w:tcPr>
          <w:p w14:paraId="55EBCE5E">
            <w:pPr>
              <w:spacing w:after="0" w:line="240" w:lineRule="auto"/>
            </w:pPr>
            <w:r>
              <w:rPr>
                <w:sz w:val="20"/>
              </w:rPr>
              <w:t>娄宿</w:t>
            </w:r>
          </w:p>
        </w:tc>
        <w:tc>
          <w:tcPr>
            <w:tcW w:w="7937" w:type="dxa"/>
          </w:tcPr>
          <w:p w14:paraId="18F59B81">
            <w:pPr>
              <w:spacing w:after="0" w:line="240" w:lineRule="auto"/>
            </w:pPr>
            <w:r>
              <w:rPr>
                <w:sz w:val="20"/>
              </w:rPr>
              <w:t>娄星明润，主苑牧丰饶，牺牲充足，享祠谨严；星暗或色变，主苑牧凋敝。</w:t>
            </w:r>
          </w:p>
        </w:tc>
      </w:tr>
      <w:tr w14:paraId="6A48B185">
        <w:tc>
          <w:tcPr>
            <w:tcW w:w="1701" w:type="dxa"/>
          </w:tcPr>
          <w:p w14:paraId="50F620A2">
            <w:pPr>
              <w:spacing w:after="0" w:line="240" w:lineRule="auto"/>
            </w:pPr>
            <w:r>
              <w:rPr>
                <w:sz w:val="20"/>
              </w:rPr>
              <w:t>胃宿</w:t>
            </w:r>
          </w:p>
        </w:tc>
        <w:tc>
          <w:tcPr>
            <w:tcW w:w="7937" w:type="dxa"/>
          </w:tcPr>
          <w:p w14:paraId="5690FCDA">
            <w:pPr>
              <w:spacing w:after="0" w:line="240" w:lineRule="auto"/>
            </w:pPr>
            <w:r>
              <w:rPr>
                <w:sz w:val="20"/>
              </w:rPr>
              <w:t>胃星明大，主五谷丰登，仓廪充盈；星暗或色晦，主五谷歉收。</w:t>
            </w:r>
          </w:p>
        </w:tc>
      </w:tr>
      <w:tr w14:paraId="11C49AF4">
        <w:tc>
          <w:tcPr>
            <w:tcW w:w="1701" w:type="dxa"/>
          </w:tcPr>
          <w:p w14:paraId="43A28C1F">
            <w:pPr>
              <w:spacing w:after="0" w:line="240" w:lineRule="auto"/>
            </w:pPr>
            <w:r>
              <w:rPr>
                <w:sz w:val="20"/>
              </w:rPr>
              <w:t>昴宿</w:t>
            </w:r>
          </w:p>
        </w:tc>
        <w:tc>
          <w:tcPr>
            <w:tcW w:w="7937" w:type="dxa"/>
          </w:tcPr>
          <w:p w14:paraId="1B1655FD">
            <w:pPr>
              <w:spacing w:after="0" w:line="240" w:lineRule="auto"/>
            </w:pPr>
            <w:r>
              <w:rPr>
                <w:sz w:val="20"/>
              </w:rPr>
              <w:t>昴星明润，主刑狱决断公正，西方边境安定；星暗或动摇，主狱事不公。</w:t>
            </w:r>
          </w:p>
        </w:tc>
      </w:tr>
      <w:tr w14:paraId="5208B5CD">
        <w:tc>
          <w:tcPr>
            <w:tcW w:w="1701" w:type="dxa"/>
          </w:tcPr>
          <w:p w14:paraId="15DB0025">
            <w:pPr>
              <w:spacing w:after="0" w:line="240" w:lineRule="auto"/>
            </w:pPr>
            <w:r>
              <w:rPr>
                <w:sz w:val="20"/>
              </w:rPr>
              <w:t>毕宿</w:t>
            </w:r>
          </w:p>
        </w:tc>
        <w:tc>
          <w:tcPr>
            <w:tcW w:w="7937" w:type="dxa"/>
          </w:tcPr>
          <w:p w14:paraId="08155EA6">
            <w:pPr>
              <w:spacing w:after="0" w:line="240" w:lineRule="auto"/>
            </w:pPr>
            <w:r>
              <w:rPr>
                <w:sz w:val="20"/>
              </w:rPr>
              <w:t>毕星明大，主边兵强盛，夷狄归服，边境安定；星暗或失序，主边兵衰弱。</w:t>
            </w:r>
          </w:p>
        </w:tc>
      </w:tr>
      <w:tr w14:paraId="2F375395">
        <w:tc>
          <w:tcPr>
            <w:tcW w:w="1701" w:type="dxa"/>
          </w:tcPr>
          <w:p w14:paraId="1DDE24FF">
            <w:pPr>
              <w:spacing w:after="0" w:line="240" w:lineRule="auto"/>
            </w:pPr>
            <w:r>
              <w:rPr>
                <w:sz w:val="20"/>
              </w:rPr>
              <w:t>觜宿</w:t>
            </w:r>
          </w:p>
        </w:tc>
        <w:tc>
          <w:tcPr>
            <w:tcW w:w="7937" w:type="dxa"/>
          </w:tcPr>
          <w:p w14:paraId="30B2360D">
            <w:pPr>
              <w:spacing w:after="0" w:line="240" w:lineRule="auto"/>
            </w:pPr>
            <w:r>
              <w:rPr>
                <w:sz w:val="20"/>
              </w:rPr>
              <w:t>觜觿星明润，主秋物收聚丰足，军队物资保藏完备；星暗或动摇，主物资散佚。</w:t>
            </w:r>
          </w:p>
        </w:tc>
      </w:tr>
      <w:tr w14:paraId="77D8CBD4">
        <w:tc>
          <w:tcPr>
            <w:tcW w:w="1701" w:type="dxa"/>
          </w:tcPr>
          <w:p w14:paraId="5991FDC4">
            <w:pPr>
              <w:spacing w:after="0" w:line="240" w:lineRule="auto"/>
            </w:pPr>
            <w:r>
              <w:rPr>
                <w:sz w:val="20"/>
              </w:rPr>
              <w:t>参宿</w:t>
            </w:r>
          </w:p>
        </w:tc>
        <w:tc>
          <w:tcPr>
            <w:tcW w:w="7937" w:type="dxa"/>
          </w:tcPr>
          <w:p w14:paraId="41FA3A1C">
            <w:pPr>
              <w:spacing w:after="0" w:line="240" w:lineRule="auto"/>
            </w:pPr>
            <w:r>
              <w:rPr>
                <w:sz w:val="20"/>
              </w:rPr>
              <w:t>参伐星明大且排列整齐，主大将得力，兵事顺遂；星暗或色赤，主兵事失利。</w:t>
            </w:r>
          </w:p>
        </w:tc>
      </w:tr>
      <w:tr w14:paraId="1DB151AD">
        <w:tc>
          <w:tcPr>
            <w:tcW w:w="1701" w:type="dxa"/>
          </w:tcPr>
          <w:p w14:paraId="14590093">
            <w:pPr>
              <w:spacing w:after="0" w:line="240" w:lineRule="auto"/>
            </w:pPr>
            <w:r>
              <w:rPr>
                <w:sz w:val="20"/>
              </w:rPr>
              <w:t>井宿</w:t>
            </w:r>
          </w:p>
        </w:tc>
        <w:tc>
          <w:tcPr>
            <w:tcW w:w="7937" w:type="dxa"/>
          </w:tcPr>
          <w:p w14:paraId="6A2A0C58">
            <w:pPr>
              <w:spacing w:after="0" w:line="240" w:lineRule="auto"/>
            </w:pPr>
            <w:r>
              <w:rPr>
                <w:sz w:val="20"/>
              </w:rPr>
              <w:t>东井星明润，主水利通畅，法度平正，刑狱公正；星暗或偏移，主水患四起。</w:t>
            </w:r>
          </w:p>
        </w:tc>
      </w:tr>
      <w:tr w14:paraId="5E283066">
        <w:tc>
          <w:tcPr>
            <w:tcW w:w="1701" w:type="dxa"/>
          </w:tcPr>
          <w:p w14:paraId="3D3C9F6D">
            <w:pPr>
              <w:spacing w:after="0" w:line="240" w:lineRule="auto"/>
            </w:pPr>
            <w:r>
              <w:rPr>
                <w:sz w:val="20"/>
              </w:rPr>
              <w:t>鬼宿</w:t>
            </w:r>
          </w:p>
        </w:tc>
        <w:tc>
          <w:tcPr>
            <w:tcW w:w="7937" w:type="dxa"/>
          </w:tcPr>
          <w:p w14:paraId="381FF52E">
            <w:pPr>
              <w:spacing w:after="0" w:line="240" w:lineRule="auto"/>
            </w:pPr>
            <w:r>
              <w:rPr>
                <w:sz w:val="20"/>
              </w:rPr>
              <w:t>轝鬼星明润，主察奸得力，奸谋无所藏，祠祀谨严；星暗或中星不明，主奸谋横行。</w:t>
            </w:r>
          </w:p>
        </w:tc>
      </w:tr>
      <w:tr w14:paraId="22C5D777">
        <w:tc>
          <w:tcPr>
            <w:tcW w:w="1701" w:type="dxa"/>
          </w:tcPr>
          <w:p w14:paraId="259703DA">
            <w:pPr>
              <w:spacing w:after="0" w:line="240" w:lineRule="auto"/>
            </w:pPr>
            <w:r>
              <w:rPr>
                <w:sz w:val="20"/>
              </w:rPr>
              <w:t>柳宿</w:t>
            </w:r>
          </w:p>
        </w:tc>
        <w:tc>
          <w:tcPr>
            <w:tcW w:w="7937" w:type="dxa"/>
          </w:tcPr>
          <w:p w14:paraId="7A2D34AA">
            <w:pPr>
              <w:spacing w:after="0" w:line="240" w:lineRule="auto"/>
            </w:pPr>
            <w:r>
              <w:rPr>
                <w:sz w:val="20"/>
              </w:rPr>
              <w:t>柳星明润，主饮食丰足，五味调和，祭祀谨严，草木繁茂；星暗或色晦，主饮食匮乏。</w:t>
            </w:r>
          </w:p>
        </w:tc>
      </w:tr>
      <w:tr w14:paraId="24DE954F">
        <w:tc>
          <w:tcPr>
            <w:tcW w:w="1701" w:type="dxa"/>
          </w:tcPr>
          <w:p w14:paraId="539CF1CB">
            <w:pPr>
              <w:spacing w:after="0" w:line="240" w:lineRule="auto"/>
            </w:pPr>
            <w:r>
              <w:rPr>
                <w:sz w:val="20"/>
              </w:rPr>
              <w:t>星宿</w:t>
            </w:r>
          </w:p>
        </w:tc>
        <w:tc>
          <w:tcPr>
            <w:tcW w:w="7937" w:type="dxa"/>
          </w:tcPr>
          <w:p w14:paraId="13755762">
            <w:pPr>
              <w:spacing w:after="0" w:line="240" w:lineRule="auto"/>
            </w:pPr>
            <w:r>
              <w:rPr>
                <w:sz w:val="20"/>
              </w:rPr>
              <w:t>七星明大，主文绣兴盛，急事处置得当，天下无盗贼；星暗或动摇，主急事壅塞。</w:t>
            </w:r>
          </w:p>
        </w:tc>
      </w:tr>
      <w:tr w14:paraId="57A69461">
        <w:tc>
          <w:tcPr>
            <w:tcW w:w="1701" w:type="dxa"/>
          </w:tcPr>
          <w:p w14:paraId="5E87E47C">
            <w:pPr>
              <w:spacing w:after="0" w:line="240" w:lineRule="auto"/>
            </w:pPr>
            <w:r>
              <w:rPr>
                <w:sz w:val="20"/>
              </w:rPr>
              <w:t>张宿</w:t>
            </w:r>
          </w:p>
        </w:tc>
        <w:tc>
          <w:tcPr>
            <w:tcW w:w="7937" w:type="dxa"/>
          </w:tcPr>
          <w:p w14:paraId="32F1BC16">
            <w:pPr>
              <w:spacing w:after="0" w:line="240" w:lineRule="auto"/>
            </w:pPr>
            <w:r>
              <w:rPr>
                <w:sz w:val="20"/>
              </w:rPr>
              <w:t>张星明大且排列整齐，主王者恩泽广布，宾客归服，府库充盈；星暗或失序，主赏赐无度。</w:t>
            </w:r>
          </w:p>
        </w:tc>
      </w:tr>
      <w:tr w14:paraId="224A34F8">
        <w:tc>
          <w:tcPr>
            <w:tcW w:w="1701" w:type="dxa"/>
          </w:tcPr>
          <w:p w14:paraId="34D5BAAF">
            <w:pPr>
              <w:spacing w:after="0" w:line="240" w:lineRule="auto"/>
            </w:pPr>
            <w:r>
              <w:rPr>
                <w:sz w:val="20"/>
              </w:rPr>
              <w:t>翼宿</w:t>
            </w:r>
          </w:p>
        </w:tc>
        <w:tc>
          <w:tcPr>
            <w:tcW w:w="7937" w:type="dxa"/>
          </w:tcPr>
          <w:p w14:paraId="6A24E969">
            <w:pPr>
              <w:spacing w:after="0" w:line="240" w:lineRule="auto"/>
            </w:pPr>
            <w:r>
              <w:rPr>
                <w:sz w:val="20"/>
              </w:rPr>
              <w:t>翼星明大且相连，主天下礼乐兴盛，四夷纳贡；星散或动摇，主天子兴兵。</w:t>
            </w:r>
          </w:p>
        </w:tc>
      </w:tr>
      <w:tr w14:paraId="7D1C6375">
        <w:tc>
          <w:tcPr>
            <w:tcW w:w="1701" w:type="dxa"/>
          </w:tcPr>
          <w:p w14:paraId="0AA4D76B">
            <w:pPr>
              <w:spacing w:after="0" w:line="240" w:lineRule="auto"/>
            </w:pPr>
            <w:r>
              <w:rPr>
                <w:sz w:val="20"/>
              </w:rPr>
              <w:t>轸宿</w:t>
            </w:r>
          </w:p>
        </w:tc>
        <w:tc>
          <w:tcPr>
            <w:tcW w:w="7937" w:type="dxa"/>
          </w:tcPr>
          <w:p w14:paraId="155D4D80">
            <w:pPr>
              <w:spacing w:after="0" w:line="240" w:lineRule="auto"/>
            </w:pPr>
            <w:r>
              <w:rPr>
                <w:sz w:val="20"/>
              </w:rPr>
              <w:t>轸星明大，主宰相得力，朝政清明，车骑整备；星动或离位，主大风成灾。</w:t>
            </w:r>
          </w:p>
        </w:tc>
      </w:tr>
    </w:tbl>
    <w:p w14:paraId="6C8A5ADF"/>
    <w:p w14:paraId="314D2969">
      <w:r>
        <w:br w:type="page"/>
      </w:r>
    </w:p>
    <w:p w14:paraId="3B52958B">
      <w:pPr>
        <w:pStyle w:val="3"/>
      </w:pPr>
      <w:r>
        <w:t>附录</w:t>
      </w:r>
    </w:p>
    <w:p w14:paraId="2FF3CFB6">
      <w:pPr>
        <w:pStyle w:val="4"/>
      </w:pPr>
      <w:r>
        <w:t>附录一：七曜分类</w:t>
      </w:r>
    </w:p>
    <w:p w14:paraId="0E9D7974">
      <w:pPr>
        <w:spacing w:after="120" w:line="440" w:lineRule="exact"/>
      </w:pPr>
      <w:r>
        <w:rPr>
          <w:rFonts w:ascii="微软雅黑" w:hAnsi="微软雅黑" w:eastAsia="微软雅黑"/>
          <w:b w:val="0"/>
          <w:sz w:val="22"/>
        </w:rPr>
        <w:t>七曜属日：房宿、虚宿、昴宿、星宿</w:t>
      </w:r>
    </w:p>
    <w:p w14:paraId="163264F6">
      <w:pPr>
        <w:spacing w:after="120" w:line="440" w:lineRule="exact"/>
      </w:pPr>
      <w:r>
        <w:rPr>
          <w:rFonts w:ascii="微软雅黑" w:hAnsi="微软雅黑" w:eastAsia="微软雅黑"/>
          <w:b w:val="0"/>
          <w:sz w:val="22"/>
        </w:rPr>
        <w:t>七曜属月：心宿、危宿、毕宿、张宿</w:t>
      </w:r>
    </w:p>
    <w:p w14:paraId="49894651">
      <w:pPr>
        <w:spacing w:after="120" w:line="440" w:lineRule="exact"/>
      </w:pPr>
      <w:r>
        <w:rPr>
          <w:rFonts w:ascii="微软雅黑" w:hAnsi="微软雅黑" w:eastAsia="微软雅黑"/>
          <w:b w:val="0"/>
          <w:sz w:val="22"/>
        </w:rPr>
        <w:t>七曜属木：角宿、斗宿、奎宿、井宿</w:t>
      </w:r>
    </w:p>
    <w:p w14:paraId="3D11B99E">
      <w:pPr>
        <w:spacing w:after="120" w:line="440" w:lineRule="exact"/>
      </w:pPr>
      <w:r>
        <w:rPr>
          <w:rFonts w:ascii="微软雅黑" w:hAnsi="微软雅黑" w:eastAsia="微软雅黑"/>
          <w:b w:val="0"/>
          <w:sz w:val="22"/>
        </w:rPr>
        <w:t>七曜属金：亢宿、牛宿、娄宿、鬼宿</w:t>
      </w:r>
    </w:p>
    <w:p w14:paraId="06B2277B">
      <w:pPr>
        <w:spacing w:after="120" w:line="440" w:lineRule="exact"/>
      </w:pPr>
      <w:r>
        <w:rPr>
          <w:rFonts w:ascii="微软雅黑" w:hAnsi="微软雅黑" w:eastAsia="微软雅黑"/>
          <w:b w:val="0"/>
          <w:sz w:val="22"/>
        </w:rPr>
        <w:t>七曜属土：氐宿、女宿、胃宿、柳宿</w:t>
      </w:r>
    </w:p>
    <w:p w14:paraId="4BC67117">
      <w:pPr>
        <w:spacing w:after="120" w:line="440" w:lineRule="exact"/>
      </w:pPr>
      <w:r>
        <w:rPr>
          <w:rFonts w:ascii="微软雅黑" w:hAnsi="微软雅黑" w:eastAsia="微软雅黑"/>
          <w:b w:val="0"/>
          <w:sz w:val="22"/>
        </w:rPr>
        <w:t>七曜属火：尾宿、室宿、觜宿、翼宿</w:t>
      </w:r>
    </w:p>
    <w:p w14:paraId="62DDFA64">
      <w:pPr>
        <w:spacing w:after="120" w:line="440" w:lineRule="exact"/>
      </w:pPr>
      <w:r>
        <w:rPr>
          <w:rFonts w:ascii="微软雅黑" w:hAnsi="微软雅黑" w:eastAsia="微软雅黑"/>
          <w:b w:val="0"/>
          <w:sz w:val="22"/>
        </w:rPr>
        <w:t>七曜属水：箕宿、壁宿、参宿、轸宿</w:t>
      </w:r>
    </w:p>
    <w:p w14:paraId="5EBBBF42">
      <w:pPr>
        <w:pStyle w:val="4"/>
      </w:pPr>
      <w:r>
        <w:t>附录二：四象分组</w:t>
      </w:r>
    </w:p>
    <w:p w14:paraId="22A0A32B">
      <w:pPr>
        <w:spacing w:after="120" w:line="440" w:lineRule="exact"/>
      </w:pPr>
      <w:r>
        <w:rPr>
          <w:rFonts w:ascii="微软雅黑" w:hAnsi="微软雅黑" w:eastAsia="微软雅黑"/>
          <w:b w:val="0"/>
          <w:sz w:val="22"/>
        </w:rPr>
        <w:t>东方青龙：角宿、亢宿、氐宿、房宿、心宿、尾宿、箕宿</w:t>
      </w:r>
    </w:p>
    <w:p w14:paraId="034311A4">
      <w:pPr>
        <w:spacing w:after="120" w:line="440" w:lineRule="exact"/>
      </w:pPr>
      <w:r>
        <w:rPr>
          <w:rFonts w:ascii="微软雅黑" w:hAnsi="微软雅黑" w:eastAsia="微软雅黑"/>
          <w:b w:val="0"/>
          <w:sz w:val="22"/>
        </w:rPr>
        <w:t>北方玄武：斗宿、牛宿、女宿、虚宿、危宿、室宿、壁宿</w:t>
      </w:r>
    </w:p>
    <w:p w14:paraId="0E5AF2B7">
      <w:pPr>
        <w:spacing w:after="120" w:line="440" w:lineRule="exact"/>
      </w:pPr>
      <w:r>
        <w:rPr>
          <w:rFonts w:ascii="微软雅黑" w:hAnsi="微软雅黑" w:eastAsia="微软雅黑"/>
          <w:b w:val="0"/>
          <w:sz w:val="22"/>
        </w:rPr>
        <w:t>西方白虎：奎宿、娄宿、胃宿、昴宿、毕宿、觜宿、参宿</w:t>
      </w:r>
    </w:p>
    <w:p w14:paraId="445CC7BC">
      <w:pPr>
        <w:spacing w:after="120" w:line="440" w:lineRule="exact"/>
      </w:pPr>
      <w:r>
        <w:rPr>
          <w:rFonts w:ascii="微软雅黑" w:hAnsi="微软雅黑" w:eastAsia="微软雅黑"/>
          <w:b w:val="0"/>
          <w:sz w:val="22"/>
        </w:rPr>
        <w:t>南方朱雀：井宿、鬼宿、柳宿、星宿、张宿、翼宿、轸宿</w:t>
      </w:r>
    </w:p>
    <w:p w14:paraId="109CAFBB">
      <w:pPr>
        <w:pStyle w:val="4"/>
      </w:pPr>
      <w:r>
        <w:t>附录三：二十八宿分野总纲</w:t>
      </w:r>
    </w:p>
    <w:p w14:paraId="54C7E635">
      <w:pPr>
        <w:spacing w:after="120" w:line="440" w:lineRule="exact"/>
      </w:pPr>
      <w:r>
        <w:rPr>
          <w:rFonts w:ascii="微软雅黑" w:hAnsi="微软雅黑" w:eastAsia="微软雅黑"/>
          <w:b w:val="0"/>
          <w:sz w:val="22"/>
        </w:rPr>
        <w:t>据《五行大义》引《汉书·天文志》：角、亢、氐，韩郑兖州之分；房、心，宋豫州之分；尾、箕，燕幽州之分；井、鬼，秦雍州之分；柳、七星、张，三河之分；翼、轸，楚荆州之分；奎、娄、胃，鲁徐州之分；昴、毕，赵冀州之分；觜、参，魏梁州之分；斗，江湖之分；牵牛、须女，吴扬州之分；虚、危，齐青州之分；室、壁，卫并州之分。</w:t>
      </w:r>
    </w:p>
    <w:p w14:paraId="2F7B48FB"/>
    <w:p w14:paraId="4D2C958E">
      <w:pPr>
        <w:spacing w:after="120" w:line="440" w:lineRule="exact"/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— 完 —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4DE8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A1A2E"/>
      <w:sz w:val="44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2C3E50"/>
      <w:sz w:val="32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34495E"/>
      <w:sz w:val="26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36</Pages>
  <Words>0</Words>
  <Characters>0</Characters>
  <Lines>0</Lines>
  <Paragraphs>0</Paragraphs>
  <TotalTime>521</TotalTime>
  <ScaleCrop>false</ScaleCrop>
  <LinksUpToDate>false</LinksUpToDate>
  <CharactersWithSpaces>0</CharactersWithSpaces>
  <Application>WPS Office_12.1.26026.26026_F1E327BC-269C-435d-A152-05C5408002CA</Application>
  <DocSecurity>0</DocSecurity>
</Properties>
</file>

<file path=docProps/core.xml><?xml version="1.0" encoding="utf-8"?>
<ns0:coreProperties xmlns:ns0="http://schemas.openxmlformats.org/package/2006/metadata/core-properties"/>
</file>